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5D5FB">
      <w:pPr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Nota: Este documento resume las historias de usuario del Sistema Hotelero (PMS) y la planificación de sprints realizados cada miércoles desde el 3 de diciembre de 2025 hasta la fecha.</w:t>
      </w:r>
    </w:p>
    <w:p w14:paraId="39DBC768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2.1 Roles considerados</w:t>
      </w:r>
    </w:p>
    <w:p w14:paraId="6C4180E3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Product Owner (PO): prioriza el backlog y valida el valor del incremento.</w:t>
      </w:r>
    </w:p>
    <w:p w14:paraId="6B8B10EC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Scrum Master: facilita reuniones, elimina impedimentos y cuida el proceso.</w:t>
      </w:r>
    </w:p>
    <w:p w14:paraId="0941AF5B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Equipo de desarrollo: analiza, diseña, implementa y prueba el sistema.</w:t>
      </w:r>
    </w:p>
    <w:p w14:paraId="7BB1B205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2.2 Artefactos</w:t>
      </w:r>
    </w:p>
    <w:p w14:paraId="6E40E5C0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Product Backlog: lista priorizada de funcionalidades (historias de usuario).</w:t>
      </w:r>
    </w:p>
    <w:p w14:paraId="1810EAED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Sprint Backlog: historias comprometidas para el sprint.</w:t>
      </w:r>
    </w:p>
    <w:p w14:paraId="1C56BAFD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Incremento: versión funcional del sistema al finalizar cada sprint.</w:t>
      </w:r>
    </w:p>
    <w:p w14:paraId="6DF8F5BE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2.3 Eventos (cada miércoles)</w:t>
      </w:r>
    </w:p>
    <w:p w14:paraId="21504837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Sprint Planning: selección de historias y definición del objetivo del sprint.</w:t>
      </w:r>
    </w:p>
    <w:p w14:paraId="6E6D0741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Seguimiento: avance de tareas y resolución de bloqueos durante la semana.</w:t>
      </w:r>
    </w:p>
    <w:p w14:paraId="5E111EC4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Sprint Review + Retrospective: revisión del incremento y mejoras para el siguiente sprint.</w:t>
      </w:r>
    </w:p>
    <w:p w14:paraId="50DD348B">
      <w:pPr>
        <w:pStyle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3. Product Backlog (épicas / módulos)</w:t>
      </w:r>
    </w:p>
    <w:p w14:paraId="6DFA845B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Reservas (crear, modificar, cancelar; disponibilidad por fechas).</w:t>
      </w:r>
    </w:p>
    <w:p w14:paraId="612551A1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Habitaciones (registro, estados: disponible/ocupada/limpieza/fuera de servicio).</w:t>
      </w:r>
    </w:p>
    <w:p w14:paraId="45555918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Huéspedes (datos, historial, validación).</w:t>
      </w:r>
    </w:p>
    <w:p w14:paraId="1AD46D58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Check-in y Check-out (asignación, cargos adicionales, liberación).</w:t>
      </w:r>
    </w:p>
    <w:p w14:paraId="60C19B28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Facturación y pagos (factura, control de cobros, reportes contables).</w:t>
      </w:r>
    </w:p>
    <w:p w14:paraId="3ED77F10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Usuarios, roles y permisos (panel por rol, control de acceso).</w:t>
      </w:r>
    </w:p>
    <w:p w14:paraId="46EFB8F7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Reportes (ocupación, ingresos, estadística).</w:t>
      </w:r>
    </w:p>
    <w:p w14:paraId="453A7B18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Integraciones (chatbot/WhatsApp, notificaciones).</w:t>
      </w:r>
    </w:p>
    <w:p w14:paraId="785333F9">
      <w:pPr>
        <w:rPr>
          <w:rFonts w:hint="default" w:ascii="Times New Roman Regular" w:hAnsi="Times New Roman Regular" w:cs="Times New Roman Regular"/>
          <w:sz w:val="24"/>
          <w:szCs w:val="24"/>
        </w:rPr>
        <w:sectPr>
          <w:footerReference r:id="rId5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D1808D2">
      <w:pPr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Tabla 1</w:t>
      </w:r>
    </w:p>
    <w:p w14:paraId="1A2A37E3">
      <w:pPr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/>
          <w:sz w:val="24"/>
          <w:szCs w:val="24"/>
        </w:rPr>
        <w:t>Historias de usuario del Sistema Hotelero (PMS)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2070"/>
        <w:gridCol w:w="3115"/>
        <w:gridCol w:w="2838"/>
        <w:gridCol w:w="1216"/>
        <w:gridCol w:w="557"/>
        <w:gridCol w:w="1603"/>
        <w:gridCol w:w="1016"/>
      </w:tblGrid>
      <w:tr w14:paraId="5B502A4E">
        <w:trPr>
          <w:jc w:val="center"/>
        </w:trPr>
        <w:tc>
          <w:tcPr>
            <w:tcW w:w="864" w:type="dxa"/>
          </w:tcPr>
          <w:p w14:paraId="6ADCB46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14:paraId="6B4F17B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Épica/Módulo</w:t>
            </w:r>
          </w:p>
        </w:tc>
        <w:tc>
          <w:tcPr>
            <w:tcW w:w="3600" w:type="dxa"/>
          </w:tcPr>
          <w:p w14:paraId="4952E9C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Historia de usuario</w:t>
            </w:r>
          </w:p>
        </w:tc>
        <w:tc>
          <w:tcPr>
            <w:tcW w:w="3600" w:type="dxa"/>
          </w:tcPr>
          <w:p w14:paraId="1245A07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Criterios de aceptación (resumen)</w:t>
            </w:r>
          </w:p>
        </w:tc>
        <w:tc>
          <w:tcPr>
            <w:tcW w:w="1008" w:type="dxa"/>
          </w:tcPr>
          <w:p w14:paraId="2C9E876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Prioridad</w:t>
            </w:r>
          </w:p>
        </w:tc>
        <w:tc>
          <w:tcPr>
            <w:tcW w:w="576" w:type="dxa"/>
          </w:tcPr>
          <w:p w14:paraId="56B9E44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Pts</w:t>
            </w:r>
          </w:p>
        </w:tc>
        <w:tc>
          <w:tcPr>
            <w:tcW w:w="1296" w:type="dxa"/>
          </w:tcPr>
          <w:p w14:paraId="4496C2A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Estado</w:t>
            </w:r>
          </w:p>
        </w:tc>
        <w:tc>
          <w:tcPr>
            <w:tcW w:w="576" w:type="dxa"/>
          </w:tcPr>
          <w:p w14:paraId="2C72565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Sprint</w:t>
            </w:r>
          </w:p>
        </w:tc>
      </w:tr>
      <w:tr w14:paraId="1D5FAE6F">
        <w:trPr>
          <w:jc w:val="center"/>
        </w:trPr>
        <w:tc>
          <w:tcPr>
            <w:tcW w:w="864" w:type="dxa"/>
            <w:vAlign w:val="top"/>
          </w:tcPr>
          <w:p w14:paraId="28216EC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HU-001</w:t>
            </w:r>
          </w:p>
        </w:tc>
        <w:tc>
          <w:tcPr>
            <w:tcW w:w="1440" w:type="dxa"/>
            <w:vAlign w:val="top"/>
          </w:tcPr>
          <w:p w14:paraId="2D6A7F9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Usuarios/Roles</w:t>
            </w:r>
          </w:p>
        </w:tc>
        <w:tc>
          <w:tcPr>
            <w:tcW w:w="3600" w:type="dxa"/>
            <w:vAlign w:val="top"/>
          </w:tcPr>
          <w:p w14:paraId="366A0BB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administrador quiero crear usuarios y asignar roles para controlar accesos.</w:t>
            </w:r>
          </w:p>
        </w:tc>
        <w:tc>
          <w:tcPr>
            <w:tcW w:w="3600" w:type="dxa"/>
            <w:vAlign w:val="top"/>
          </w:tcPr>
          <w:p w14:paraId="3A060C93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Se registra usuario con datos válidos.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Se asigna rol.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Se guarda en BD.</w:t>
            </w:r>
          </w:p>
        </w:tc>
        <w:tc>
          <w:tcPr>
            <w:tcW w:w="1008" w:type="dxa"/>
            <w:vAlign w:val="top"/>
          </w:tcPr>
          <w:p w14:paraId="65E444D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4972B1C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top"/>
          </w:tcPr>
          <w:p w14:paraId="14246EB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Implementado</w:t>
            </w:r>
          </w:p>
        </w:tc>
        <w:tc>
          <w:tcPr>
            <w:tcW w:w="576" w:type="dxa"/>
            <w:vAlign w:val="top"/>
          </w:tcPr>
          <w:p w14:paraId="30D9BB2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S1</w:t>
            </w:r>
          </w:p>
        </w:tc>
      </w:tr>
      <w:tr w14:paraId="08353B5D">
        <w:trPr>
          <w:jc w:val="center"/>
        </w:trPr>
        <w:tc>
          <w:tcPr>
            <w:tcW w:w="864" w:type="dxa"/>
            <w:vAlign w:val="top"/>
          </w:tcPr>
          <w:p w14:paraId="671B04F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HU-002</w:t>
            </w:r>
          </w:p>
        </w:tc>
        <w:tc>
          <w:tcPr>
            <w:tcW w:w="1440" w:type="dxa"/>
            <w:vAlign w:val="top"/>
          </w:tcPr>
          <w:p w14:paraId="32625A0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Autenticación</w:t>
            </w:r>
          </w:p>
        </w:tc>
        <w:tc>
          <w:tcPr>
            <w:tcW w:w="3600" w:type="dxa"/>
            <w:vAlign w:val="top"/>
          </w:tcPr>
          <w:p w14:paraId="4BE8820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usuario quiero iniciar sesión para acceder a mi panel según rol.</w:t>
            </w:r>
          </w:p>
        </w:tc>
        <w:tc>
          <w:tcPr>
            <w:tcW w:w="3600" w:type="dxa"/>
            <w:vAlign w:val="top"/>
          </w:tcPr>
          <w:p w14:paraId="3E67F07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Login con credenciales.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Redirección por rol.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Mensaje de error si falla.</w:t>
            </w:r>
          </w:p>
        </w:tc>
        <w:tc>
          <w:tcPr>
            <w:tcW w:w="1008" w:type="dxa"/>
            <w:vAlign w:val="top"/>
          </w:tcPr>
          <w:p w14:paraId="6F203E3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29702B6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top"/>
          </w:tcPr>
          <w:p w14:paraId="3517FB4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Implementado</w:t>
            </w:r>
          </w:p>
        </w:tc>
        <w:tc>
          <w:tcPr>
            <w:tcW w:w="576" w:type="dxa"/>
            <w:vAlign w:val="top"/>
          </w:tcPr>
          <w:p w14:paraId="626A1D2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S1</w:t>
            </w:r>
          </w:p>
        </w:tc>
      </w:tr>
      <w:tr w14:paraId="187E8AF0">
        <w:trPr>
          <w:jc w:val="center"/>
        </w:trPr>
        <w:tc>
          <w:tcPr>
            <w:tcW w:w="864" w:type="dxa"/>
            <w:vAlign w:val="top"/>
          </w:tcPr>
          <w:p w14:paraId="5B2BDE9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HU-003</w:t>
            </w:r>
          </w:p>
        </w:tc>
        <w:tc>
          <w:tcPr>
            <w:tcW w:w="1440" w:type="dxa"/>
            <w:vAlign w:val="top"/>
          </w:tcPr>
          <w:p w14:paraId="28EBE19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Base de datos</w:t>
            </w:r>
          </w:p>
        </w:tc>
        <w:tc>
          <w:tcPr>
            <w:tcW w:w="3600" w:type="dxa"/>
            <w:vAlign w:val="top"/>
          </w:tcPr>
          <w:p w14:paraId="7514DDA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desarrollador quiero definir el esquema inicial (habitaciones, reservas, usuarios) para persistir información.</w:t>
            </w:r>
          </w:p>
        </w:tc>
        <w:tc>
          <w:tcPr>
            <w:tcW w:w="3600" w:type="dxa"/>
            <w:vAlign w:val="top"/>
          </w:tcPr>
          <w:p w14:paraId="3ACF508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Tablas creadas.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PK/FK definidas.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Pruebas de inserción.</w:t>
            </w:r>
          </w:p>
        </w:tc>
        <w:tc>
          <w:tcPr>
            <w:tcW w:w="1008" w:type="dxa"/>
            <w:vAlign w:val="top"/>
          </w:tcPr>
          <w:p w14:paraId="498F92AE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52601E4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top"/>
          </w:tcPr>
          <w:p w14:paraId="6259DC2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Implementado</w:t>
            </w:r>
          </w:p>
        </w:tc>
        <w:tc>
          <w:tcPr>
            <w:tcW w:w="576" w:type="dxa"/>
            <w:vAlign w:val="top"/>
          </w:tcPr>
          <w:p w14:paraId="3D40268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S1</w:t>
            </w:r>
          </w:p>
        </w:tc>
      </w:tr>
      <w:tr w14:paraId="49E03A4C">
        <w:trPr>
          <w:jc w:val="center"/>
        </w:trPr>
        <w:tc>
          <w:tcPr>
            <w:tcW w:w="864" w:type="dxa"/>
            <w:vAlign w:val="top"/>
          </w:tcPr>
          <w:p w14:paraId="31D88B3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HU-004</w:t>
            </w:r>
          </w:p>
        </w:tc>
        <w:tc>
          <w:tcPr>
            <w:tcW w:w="1440" w:type="dxa"/>
            <w:vAlign w:val="top"/>
          </w:tcPr>
          <w:p w14:paraId="02C1BA6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UI Landing</w:t>
            </w:r>
          </w:p>
        </w:tc>
        <w:tc>
          <w:tcPr>
            <w:tcW w:w="3600" w:type="dxa"/>
            <w:vAlign w:val="top"/>
          </w:tcPr>
          <w:p w14:paraId="6CF99B7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visitante quiero ver la portada tipo booking para entender el sistema y buscar estancias.</w:t>
            </w:r>
          </w:p>
        </w:tc>
        <w:tc>
          <w:tcPr>
            <w:tcW w:w="3600" w:type="dxa"/>
            <w:vAlign w:val="top"/>
          </w:tcPr>
          <w:p w14:paraId="22E7F83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Se muestra hero y buscador.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Cards de hoteles.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Responsive.</w:t>
            </w:r>
          </w:p>
        </w:tc>
        <w:tc>
          <w:tcPr>
            <w:tcW w:w="1008" w:type="dxa"/>
            <w:vAlign w:val="top"/>
          </w:tcPr>
          <w:p w14:paraId="3C0D771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Media</w:t>
            </w:r>
          </w:p>
        </w:tc>
        <w:tc>
          <w:tcPr>
            <w:tcW w:w="576" w:type="dxa"/>
            <w:vAlign w:val="top"/>
          </w:tcPr>
          <w:p w14:paraId="41EF2A23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3</w:t>
            </w:r>
          </w:p>
        </w:tc>
        <w:tc>
          <w:tcPr>
            <w:tcW w:w="1296" w:type="dxa"/>
            <w:vAlign w:val="top"/>
          </w:tcPr>
          <w:p w14:paraId="6406AAE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Implementado</w:t>
            </w:r>
          </w:p>
        </w:tc>
        <w:tc>
          <w:tcPr>
            <w:tcW w:w="576" w:type="dxa"/>
            <w:vAlign w:val="top"/>
          </w:tcPr>
          <w:p w14:paraId="07C745A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S2</w:t>
            </w:r>
          </w:p>
        </w:tc>
      </w:tr>
      <w:tr w14:paraId="3883F54E">
        <w:trPr>
          <w:jc w:val="center"/>
        </w:trPr>
        <w:tc>
          <w:tcPr>
            <w:tcW w:w="864" w:type="dxa"/>
            <w:vAlign w:val="top"/>
          </w:tcPr>
          <w:p w14:paraId="55F22D6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HU-005</w:t>
            </w:r>
          </w:p>
        </w:tc>
        <w:tc>
          <w:tcPr>
            <w:tcW w:w="1440" w:type="dxa"/>
            <w:vAlign w:val="top"/>
          </w:tcPr>
          <w:p w14:paraId="65378EE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Hoteles (UI)</w:t>
            </w:r>
          </w:p>
        </w:tc>
        <w:tc>
          <w:tcPr>
            <w:tcW w:w="3600" w:type="dxa"/>
            <w:vAlign w:val="top"/>
          </w:tcPr>
          <w:p w14:paraId="1CF66AF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visitante quiero ver hoteles destacados con imagen, precio y botón reservar.</w:t>
            </w:r>
          </w:p>
        </w:tc>
        <w:tc>
          <w:tcPr>
            <w:tcW w:w="3600" w:type="dxa"/>
            <w:vAlign w:val="top"/>
          </w:tcPr>
          <w:p w14:paraId="1C4313C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- 11 cards visibles.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Imágenes por hotel.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Diseño consistente.</w:t>
            </w:r>
          </w:p>
        </w:tc>
        <w:tc>
          <w:tcPr>
            <w:tcW w:w="1008" w:type="dxa"/>
            <w:vAlign w:val="top"/>
          </w:tcPr>
          <w:p w14:paraId="1378696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Media</w:t>
            </w:r>
          </w:p>
        </w:tc>
        <w:tc>
          <w:tcPr>
            <w:tcW w:w="576" w:type="dxa"/>
            <w:vAlign w:val="top"/>
          </w:tcPr>
          <w:p w14:paraId="2232E30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3</w:t>
            </w:r>
          </w:p>
        </w:tc>
        <w:tc>
          <w:tcPr>
            <w:tcW w:w="1296" w:type="dxa"/>
            <w:vAlign w:val="top"/>
          </w:tcPr>
          <w:p w14:paraId="1DADF7D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Implementado</w:t>
            </w:r>
          </w:p>
        </w:tc>
        <w:tc>
          <w:tcPr>
            <w:tcW w:w="576" w:type="dxa"/>
            <w:vAlign w:val="top"/>
          </w:tcPr>
          <w:p w14:paraId="657EA89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S2</w:t>
            </w:r>
          </w:p>
        </w:tc>
      </w:tr>
      <w:tr w14:paraId="4BD2643F">
        <w:trPr>
          <w:jc w:val="center"/>
        </w:trPr>
        <w:tc>
          <w:tcPr>
            <w:tcW w:w="864" w:type="dxa"/>
            <w:vAlign w:val="top"/>
          </w:tcPr>
          <w:p w14:paraId="2DC9B71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HU-006</w:t>
            </w:r>
          </w:p>
        </w:tc>
        <w:tc>
          <w:tcPr>
            <w:tcW w:w="1440" w:type="dxa"/>
            <w:vAlign w:val="top"/>
          </w:tcPr>
          <w:p w14:paraId="1619F08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Habitaciones</w:t>
            </w:r>
          </w:p>
        </w:tc>
        <w:tc>
          <w:tcPr>
            <w:tcW w:w="3600" w:type="dxa"/>
            <w:vAlign w:val="top"/>
          </w:tcPr>
          <w:p w14:paraId="6BF5616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recepcionista quiero registrar habitaciones para gestionarlas en reservas.</w:t>
            </w:r>
          </w:p>
        </w:tc>
        <w:tc>
          <w:tcPr>
            <w:tcW w:w="3600" w:type="dxa"/>
            <w:vAlign w:val="top"/>
          </w:tcPr>
          <w:p w14:paraId="3299B76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CRUD habitaciones.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Validación de campos.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Listado actualizado.</w:t>
            </w:r>
          </w:p>
        </w:tc>
        <w:tc>
          <w:tcPr>
            <w:tcW w:w="1008" w:type="dxa"/>
            <w:vAlign w:val="top"/>
          </w:tcPr>
          <w:p w14:paraId="018C2F1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0553D87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296" w:type="dxa"/>
            <w:vAlign w:val="top"/>
          </w:tcPr>
          <w:p w14:paraId="39A2240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En progreso</w:t>
            </w:r>
          </w:p>
        </w:tc>
        <w:tc>
          <w:tcPr>
            <w:tcW w:w="576" w:type="dxa"/>
            <w:vAlign w:val="top"/>
          </w:tcPr>
          <w:p w14:paraId="65805CD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S2</w:t>
            </w:r>
          </w:p>
        </w:tc>
      </w:tr>
      <w:tr w14:paraId="38F4E800">
        <w:trPr>
          <w:jc w:val="center"/>
        </w:trPr>
        <w:tc>
          <w:tcPr>
            <w:tcW w:w="864" w:type="dxa"/>
            <w:vAlign w:val="top"/>
          </w:tcPr>
          <w:p w14:paraId="46DEFF6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HU-007</w:t>
            </w:r>
          </w:p>
        </w:tc>
        <w:tc>
          <w:tcPr>
            <w:tcW w:w="1440" w:type="dxa"/>
            <w:vAlign w:val="top"/>
          </w:tcPr>
          <w:p w14:paraId="4A51033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Estados habitación</w:t>
            </w:r>
          </w:p>
        </w:tc>
        <w:tc>
          <w:tcPr>
            <w:tcW w:w="3600" w:type="dxa"/>
            <w:vAlign w:val="top"/>
          </w:tcPr>
          <w:p w14:paraId="74ACE2DE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limpieza quiero actualizar el estado de habitación para coordinar con recepción.</w:t>
            </w:r>
          </w:p>
        </w:tc>
        <w:tc>
          <w:tcPr>
            <w:tcW w:w="3600" w:type="dxa"/>
            <w:vAlign w:val="top"/>
          </w:tcPr>
          <w:p w14:paraId="345FB79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Cambia estado.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Se refleja en panel.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Historial opcional.</w:t>
            </w:r>
          </w:p>
        </w:tc>
        <w:tc>
          <w:tcPr>
            <w:tcW w:w="1008" w:type="dxa"/>
            <w:vAlign w:val="top"/>
          </w:tcPr>
          <w:p w14:paraId="376C9CB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434AE4C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top"/>
          </w:tcPr>
          <w:p w14:paraId="2995058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11E65FC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S3</w:t>
            </w:r>
          </w:p>
        </w:tc>
      </w:tr>
      <w:tr w14:paraId="18AC96B7">
        <w:trPr>
          <w:jc w:val="center"/>
        </w:trPr>
        <w:tc>
          <w:tcPr>
            <w:tcW w:w="864" w:type="dxa"/>
            <w:vAlign w:val="top"/>
          </w:tcPr>
          <w:p w14:paraId="548EE92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HU-008</w:t>
            </w:r>
          </w:p>
        </w:tc>
        <w:tc>
          <w:tcPr>
            <w:tcW w:w="1440" w:type="dxa"/>
            <w:vAlign w:val="top"/>
          </w:tcPr>
          <w:p w14:paraId="582ABED3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Disponibilidad</w:t>
            </w:r>
          </w:p>
        </w:tc>
        <w:tc>
          <w:tcPr>
            <w:tcW w:w="3600" w:type="dxa"/>
            <w:vAlign w:val="top"/>
          </w:tcPr>
          <w:p w14:paraId="36E33BB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recepcionista quiero consultar disponibilidad por fechas para crear reservas sin conflictos.</w:t>
            </w:r>
          </w:p>
        </w:tc>
        <w:tc>
          <w:tcPr>
            <w:tcW w:w="3600" w:type="dxa"/>
            <w:vAlign w:val="top"/>
          </w:tcPr>
          <w:p w14:paraId="561E636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Valida solapamiento.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Muestra disponibles.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Bloquea ocupadas.</w:t>
            </w:r>
          </w:p>
        </w:tc>
        <w:tc>
          <w:tcPr>
            <w:tcW w:w="1008" w:type="dxa"/>
            <w:vAlign w:val="top"/>
          </w:tcPr>
          <w:p w14:paraId="5311917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1DABDDA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296" w:type="dxa"/>
            <w:vAlign w:val="top"/>
          </w:tcPr>
          <w:p w14:paraId="6348249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7DCBC6E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S3</w:t>
            </w:r>
          </w:p>
        </w:tc>
      </w:tr>
      <w:tr w14:paraId="52630A0A">
        <w:trPr>
          <w:jc w:val="center"/>
        </w:trPr>
        <w:tc>
          <w:tcPr>
            <w:tcW w:w="864" w:type="dxa"/>
            <w:vAlign w:val="top"/>
          </w:tcPr>
          <w:p w14:paraId="30E7EFB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HU-009</w:t>
            </w:r>
          </w:p>
        </w:tc>
        <w:tc>
          <w:tcPr>
            <w:tcW w:w="1440" w:type="dxa"/>
            <w:vAlign w:val="top"/>
          </w:tcPr>
          <w:p w14:paraId="55782F8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Reservas</w:t>
            </w:r>
          </w:p>
        </w:tc>
        <w:tc>
          <w:tcPr>
            <w:tcW w:w="3600" w:type="dxa"/>
            <w:vAlign w:val="top"/>
          </w:tcPr>
          <w:p w14:paraId="7CB292CE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recepcionista quiero crear/modificar/cancelar reservas para administrar ocupación.</w:t>
            </w:r>
          </w:p>
        </w:tc>
        <w:tc>
          <w:tcPr>
            <w:tcW w:w="3600" w:type="dxa"/>
            <w:vAlign w:val="top"/>
          </w:tcPr>
          <w:p w14:paraId="72EE9EA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CRUD reservas.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Relación con huésped y habitación.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Estados de reserva.</w:t>
            </w:r>
          </w:p>
        </w:tc>
        <w:tc>
          <w:tcPr>
            <w:tcW w:w="1008" w:type="dxa"/>
            <w:vAlign w:val="top"/>
          </w:tcPr>
          <w:p w14:paraId="6F9ED1A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66E3F51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13</w:t>
            </w:r>
          </w:p>
        </w:tc>
        <w:tc>
          <w:tcPr>
            <w:tcW w:w="1296" w:type="dxa"/>
            <w:vAlign w:val="top"/>
          </w:tcPr>
          <w:p w14:paraId="3125A09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35AC7C0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50DE1AD6">
        <w:trPr>
          <w:jc w:val="center"/>
        </w:trPr>
        <w:tc>
          <w:tcPr>
            <w:tcW w:w="864" w:type="dxa"/>
            <w:vAlign w:val="top"/>
          </w:tcPr>
          <w:p w14:paraId="0A1393A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HU-010</w:t>
            </w:r>
          </w:p>
        </w:tc>
        <w:tc>
          <w:tcPr>
            <w:tcW w:w="1440" w:type="dxa"/>
            <w:vAlign w:val="top"/>
          </w:tcPr>
          <w:p w14:paraId="22BD909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Huéspedes</w:t>
            </w:r>
          </w:p>
        </w:tc>
        <w:tc>
          <w:tcPr>
            <w:tcW w:w="3600" w:type="dxa"/>
            <w:vAlign w:val="top"/>
          </w:tcPr>
          <w:p w14:paraId="0D6437F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recepcionista quiero registrar datos del huésped para check-in y facturación.</w:t>
            </w:r>
          </w:p>
        </w:tc>
        <w:tc>
          <w:tcPr>
            <w:tcW w:w="3600" w:type="dxa"/>
            <w:vAlign w:val="top"/>
          </w:tcPr>
          <w:p w14:paraId="6D79955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CRUD huéspedes.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Campos obligatorios.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Búsqueda por cédula/correo.</w:t>
            </w:r>
          </w:p>
        </w:tc>
        <w:tc>
          <w:tcPr>
            <w:tcW w:w="1008" w:type="dxa"/>
            <w:vAlign w:val="top"/>
          </w:tcPr>
          <w:p w14:paraId="700DB01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2C8E815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296" w:type="dxa"/>
            <w:vAlign w:val="top"/>
          </w:tcPr>
          <w:p w14:paraId="602ECDA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682ED5B3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577AEBA3">
        <w:trPr>
          <w:jc w:val="center"/>
        </w:trPr>
        <w:tc>
          <w:tcPr>
            <w:tcW w:w="864" w:type="dxa"/>
            <w:vAlign w:val="top"/>
          </w:tcPr>
          <w:p w14:paraId="28F34B7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HU-011</w:t>
            </w:r>
          </w:p>
        </w:tc>
        <w:tc>
          <w:tcPr>
            <w:tcW w:w="1440" w:type="dxa"/>
            <w:vAlign w:val="top"/>
          </w:tcPr>
          <w:p w14:paraId="2C3A8A3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3600" w:type="dxa"/>
            <w:vAlign w:val="top"/>
          </w:tcPr>
          <w:p w14:paraId="2B6616B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recepcionista quiero hacer check-in y asignar habitación para iniciar la estadía.</w:t>
            </w:r>
          </w:p>
        </w:tc>
        <w:tc>
          <w:tcPr>
            <w:tcW w:w="3600" w:type="dxa"/>
            <w:vAlign w:val="top"/>
          </w:tcPr>
          <w:p w14:paraId="218C194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Asigna habitación disponible.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Cambia estado a ocupada.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Registra fecha/hora.</w:t>
            </w:r>
          </w:p>
        </w:tc>
        <w:tc>
          <w:tcPr>
            <w:tcW w:w="1008" w:type="dxa"/>
            <w:vAlign w:val="top"/>
          </w:tcPr>
          <w:p w14:paraId="737F888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627B93F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296" w:type="dxa"/>
            <w:vAlign w:val="top"/>
          </w:tcPr>
          <w:p w14:paraId="6E05722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6865E29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2FC20632">
        <w:trPr>
          <w:jc w:val="center"/>
        </w:trPr>
        <w:tc>
          <w:tcPr>
            <w:tcW w:w="864" w:type="dxa"/>
            <w:vAlign w:val="top"/>
          </w:tcPr>
          <w:p w14:paraId="4A28755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HU-012</w:t>
            </w:r>
          </w:p>
        </w:tc>
        <w:tc>
          <w:tcPr>
            <w:tcW w:w="1440" w:type="dxa"/>
            <w:vAlign w:val="top"/>
          </w:tcPr>
          <w:p w14:paraId="6920F48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Check-out</w:t>
            </w:r>
          </w:p>
        </w:tc>
        <w:tc>
          <w:tcPr>
            <w:tcW w:w="3600" w:type="dxa"/>
            <w:vAlign w:val="top"/>
          </w:tcPr>
          <w:p w14:paraId="1AA68E8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recepcionista quiero hacer check-out para cerrar estadía y liberar habitación.</w:t>
            </w:r>
          </w:p>
        </w:tc>
        <w:tc>
          <w:tcPr>
            <w:tcW w:w="3600" w:type="dxa"/>
            <w:vAlign w:val="top"/>
          </w:tcPr>
          <w:p w14:paraId="28F0886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Calcula total.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Genera factura.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Estado a limpieza.</w:t>
            </w:r>
          </w:p>
        </w:tc>
        <w:tc>
          <w:tcPr>
            <w:tcW w:w="1008" w:type="dxa"/>
            <w:vAlign w:val="top"/>
          </w:tcPr>
          <w:p w14:paraId="280775D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30A3232E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13</w:t>
            </w:r>
          </w:p>
        </w:tc>
        <w:tc>
          <w:tcPr>
            <w:tcW w:w="1296" w:type="dxa"/>
            <w:vAlign w:val="top"/>
          </w:tcPr>
          <w:p w14:paraId="3996B1F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50DC141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3D88A376">
        <w:trPr>
          <w:jc w:val="center"/>
        </w:trPr>
        <w:tc>
          <w:tcPr>
            <w:tcW w:w="864" w:type="dxa"/>
            <w:vAlign w:val="top"/>
          </w:tcPr>
          <w:p w14:paraId="0338132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HU-013</w:t>
            </w:r>
          </w:p>
        </w:tc>
        <w:tc>
          <w:tcPr>
            <w:tcW w:w="1440" w:type="dxa"/>
            <w:vAlign w:val="top"/>
          </w:tcPr>
          <w:p w14:paraId="23653F1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Facturación</w:t>
            </w:r>
          </w:p>
        </w:tc>
        <w:tc>
          <w:tcPr>
            <w:tcW w:w="3600" w:type="dxa"/>
            <w:vAlign w:val="top"/>
          </w:tcPr>
          <w:p w14:paraId="44914E43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contabilidad quiero generar factura final para registrar ingresos.</w:t>
            </w:r>
          </w:p>
        </w:tc>
        <w:tc>
          <w:tcPr>
            <w:tcW w:w="3600" w:type="dxa"/>
            <w:vAlign w:val="top"/>
          </w:tcPr>
          <w:p w14:paraId="5EB85A83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Factura con detalle.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Número único.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Exportable (PDF).</w:t>
            </w:r>
          </w:p>
        </w:tc>
        <w:tc>
          <w:tcPr>
            <w:tcW w:w="1008" w:type="dxa"/>
            <w:vAlign w:val="top"/>
          </w:tcPr>
          <w:p w14:paraId="5B0010A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164D38D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13</w:t>
            </w:r>
          </w:p>
        </w:tc>
        <w:tc>
          <w:tcPr>
            <w:tcW w:w="1296" w:type="dxa"/>
            <w:vAlign w:val="top"/>
          </w:tcPr>
          <w:p w14:paraId="073F20A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588233B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59079894">
        <w:trPr>
          <w:jc w:val="center"/>
        </w:trPr>
        <w:tc>
          <w:tcPr>
            <w:tcW w:w="864" w:type="dxa"/>
            <w:vAlign w:val="top"/>
          </w:tcPr>
          <w:p w14:paraId="6455B34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HU-014</w:t>
            </w:r>
          </w:p>
        </w:tc>
        <w:tc>
          <w:tcPr>
            <w:tcW w:w="1440" w:type="dxa"/>
            <w:vAlign w:val="top"/>
          </w:tcPr>
          <w:p w14:paraId="672DBED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Pagos</w:t>
            </w:r>
          </w:p>
        </w:tc>
        <w:tc>
          <w:tcPr>
            <w:tcW w:w="3600" w:type="dxa"/>
            <w:vAlign w:val="top"/>
          </w:tcPr>
          <w:p w14:paraId="6F5188E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contabilidad quiero registrar pagos (efectivo/tarjeta) para controlar saldos.</w:t>
            </w:r>
          </w:p>
        </w:tc>
        <w:tc>
          <w:tcPr>
            <w:tcW w:w="3600" w:type="dxa"/>
            <w:vAlign w:val="top"/>
          </w:tcPr>
          <w:p w14:paraId="55CA99E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Guarda método.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Estado pagado/pendiente.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Reglas de validación.</w:t>
            </w:r>
          </w:p>
        </w:tc>
        <w:tc>
          <w:tcPr>
            <w:tcW w:w="1008" w:type="dxa"/>
            <w:vAlign w:val="top"/>
          </w:tcPr>
          <w:p w14:paraId="5646849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Media</w:t>
            </w:r>
          </w:p>
        </w:tc>
        <w:tc>
          <w:tcPr>
            <w:tcW w:w="576" w:type="dxa"/>
            <w:vAlign w:val="top"/>
          </w:tcPr>
          <w:p w14:paraId="5522D0E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296" w:type="dxa"/>
            <w:vAlign w:val="top"/>
          </w:tcPr>
          <w:p w14:paraId="5682BA8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2DBCE74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65BBE131">
        <w:trPr>
          <w:jc w:val="center"/>
        </w:trPr>
        <w:tc>
          <w:tcPr>
            <w:tcW w:w="864" w:type="dxa"/>
            <w:vAlign w:val="top"/>
          </w:tcPr>
          <w:p w14:paraId="47BA35C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HU-015</w:t>
            </w:r>
          </w:p>
        </w:tc>
        <w:tc>
          <w:tcPr>
            <w:tcW w:w="1440" w:type="dxa"/>
            <w:vAlign w:val="top"/>
          </w:tcPr>
          <w:p w14:paraId="63DAA1F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Reportes</w:t>
            </w:r>
          </w:p>
        </w:tc>
        <w:tc>
          <w:tcPr>
            <w:tcW w:w="3600" w:type="dxa"/>
            <w:vAlign w:val="top"/>
          </w:tcPr>
          <w:p w14:paraId="5C11B82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gerencia quiero ver reportes de ocupación e ingresos para tomar decisiones.</w:t>
            </w:r>
          </w:p>
        </w:tc>
        <w:tc>
          <w:tcPr>
            <w:tcW w:w="3600" w:type="dxa"/>
            <w:vAlign w:val="top"/>
          </w:tcPr>
          <w:p w14:paraId="7EA7B65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Filtros por fechas.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Resumen de KPIs.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Exportación CSV.</w:t>
            </w:r>
          </w:p>
        </w:tc>
        <w:tc>
          <w:tcPr>
            <w:tcW w:w="1008" w:type="dxa"/>
            <w:vAlign w:val="top"/>
          </w:tcPr>
          <w:p w14:paraId="403F68CB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Media</w:t>
            </w:r>
          </w:p>
        </w:tc>
        <w:tc>
          <w:tcPr>
            <w:tcW w:w="576" w:type="dxa"/>
            <w:vAlign w:val="top"/>
          </w:tcPr>
          <w:p w14:paraId="57D6A43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296" w:type="dxa"/>
            <w:vAlign w:val="top"/>
          </w:tcPr>
          <w:p w14:paraId="4A88F19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6E48E32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3527B5CD">
        <w:trPr>
          <w:jc w:val="center"/>
        </w:trPr>
        <w:tc>
          <w:tcPr>
            <w:tcW w:w="864" w:type="dxa"/>
            <w:vAlign w:val="top"/>
          </w:tcPr>
          <w:p w14:paraId="2DF9351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HU-016</w:t>
            </w:r>
          </w:p>
        </w:tc>
        <w:tc>
          <w:tcPr>
            <w:tcW w:w="1440" w:type="dxa"/>
            <w:vAlign w:val="top"/>
          </w:tcPr>
          <w:p w14:paraId="5A2A9A0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Chatbot/WhatsApp</w:t>
            </w:r>
          </w:p>
        </w:tc>
        <w:tc>
          <w:tcPr>
            <w:tcW w:w="3600" w:type="dxa"/>
            <w:vAlign w:val="top"/>
          </w:tcPr>
          <w:p w14:paraId="1AC0386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huésped quiero consultar horarios/reservas por WhatsApp para recibir ayuda rápida.</w:t>
            </w:r>
          </w:p>
        </w:tc>
        <w:tc>
          <w:tcPr>
            <w:tcW w:w="3600" w:type="dxa"/>
            <w:vAlign w:val="top"/>
          </w:tcPr>
          <w:p w14:paraId="3F3F575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Endpoint webhook.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Respuestas básicas.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Registro de consultas.</w:t>
            </w:r>
          </w:p>
        </w:tc>
        <w:tc>
          <w:tcPr>
            <w:tcW w:w="1008" w:type="dxa"/>
            <w:vAlign w:val="top"/>
          </w:tcPr>
          <w:p w14:paraId="6780759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Baja</w:t>
            </w:r>
          </w:p>
        </w:tc>
        <w:tc>
          <w:tcPr>
            <w:tcW w:w="576" w:type="dxa"/>
            <w:vAlign w:val="top"/>
          </w:tcPr>
          <w:p w14:paraId="7F50C34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top"/>
          </w:tcPr>
          <w:p w14:paraId="4EBBA64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1A67B3A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194D0A7D">
        <w:trPr>
          <w:jc w:val="center"/>
        </w:trPr>
        <w:tc>
          <w:tcPr>
            <w:tcW w:w="864" w:type="dxa"/>
            <w:vAlign w:val="top"/>
          </w:tcPr>
          <w:p w14:paraId="0BFF2AA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HU-017</w:t>
            </w:r>
          </w:p>
        </w:tc>
        <w:tc>
          <w:tcPr>
            <w:tcW w:w="1440" w:type="dxa"/>
            <w:vAlign w:val="top"/>
          </w:tcPr>
          <w:p w14:paraId="2478A72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Permisos</w:t>
            </w:r>
          </w:p>
        </w:tc>
        <w:tc>
          <w:tcPr>
            <w:tcW w:w="3600" w:type="dxa"/>
            <w:vAlign w:val="top"/>
          </w:tcPr>
          <w:p w14:paraId="53D4C09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administrador quiero restringir módulos por rol para mejorar la seguridad.</w:t>
            </w:r>
          </w:p>
        </w:tc>
        <w:tc>
          <w:tcPr>
            <w:tcW w:w="3600" w:type="dxa"/>
            <w:vAlign w:val="top"/>
          </w:tcPr>
          <w:p w14:paraId="5952746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Matriz de permisos.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Deniega accesos.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Logs de intentos.</w:t>
            </w:r>
          </w:p>
        </w:tc>
        <w:tc>
          <w:tcPr>
            <w:tcW w:w="1008" w:type="dxa"/>
            <w:vAlign w:val="top"/>
          </w:tcPr>
          <w:p w14:paraId="276D669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Alta</w:t>
            </w:r>
          </w:p>
        </w:tc>
        <w:tc>
          <w:tcPr>
            <w:tcW w:w="576" w:type="dxa"/>
            <w:vAlign w:val="top"/>
          </w:tcPr>
          <w:p w14:paraId="576C5B6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296" w:type="dxa"/>
            <w:vAlign w:val="top"/>
          </w:tcPr>
          <w:p w14:paraId="22EF8C4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75ED411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  <w:tr w14:paraId="6B61A25A">
        <w:trPr>
          <w:jc w:val="center"/>
        </w:trPr>
        <w:tc>
          <w:tcPr>
            <w:tcW w:w="864" w:type="dxa"/>
            <w:vAlign w:val="top"/>
          </w:tcPr>
          <w:p w14:paraId="6482EFE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HU-018</w:t>
            </w:r>
          </w:p>
        </w:tc>
        <w:tc>
          <w:tcPr>
            <w:tcW w:w="1440" w:type="dxa"/>
            <w:vAlign w:val="top"/>
          </w:tcPr>
          <w:p w14:paraId="034569ED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Auditoría</w:t>
            </w:r>
          </w:p>
        </w:tc>
        <w:tc>
          <w:tcPr>
            <w:tcW w:w="3600" w:type="dxa"/>
            <w:vAlign w:val="top"/>
          </w:tcPr>
          <w:p w14:paraId="0CE6B4AA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Como administrador quiero auditar cambios críticos para rastrear acciones.</w:t>
            </w:r>
          </w:p>
        </w:tc>
        <w:tc>
          <w:tcPr>
            <w:tcW w:w="3600" w:type="dxa"/>
            <w:vAlign w:val="top"/>
          </w:tcPr>
          <w:p w14:paraId="01C4B81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Log de acciones.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Usuario/fecha.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Consulta por filtros.</w:t>
            </w:r>
          </w:p>
        </w:tc>
        <w:tc>
          <w:tcPr>
            <w:tcW w:w="1008" w:type="dxa"/>
            <w:vAlign w:val="top"/>
          </w:tcPr>
          <w:p w14:paraId="4133123F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Media</w:t>
            </w:r>
          </w:p>
        </w:tc>
        <w:tc>
          <w:tcPr>
            <w:tcW w:w="576" w:type="dxa"/>
            <w:vAlign w:val="top"/>
          </w:tcPr>
          <w:p w14:paraId="1ADBC840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top"/>
          </w:tcPr>
          <w:p w14:paraId="028A36C5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Pendiente</w:t>
            </w:r>
          </w:p>
        </w:tc>
        <w:tc>
          <w:tcPr>
            <w:tcW w:w="576" w:type="dxa"/>
            <w:vAlign w:val="top"/>
          </w:tcPr>
          <w:p w14:paraId="5E47483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Backlog</w:t>
            </w:r>
          </w:p>
        </w:tc>
      </w:tr>
    </w:tbl>
    <w:p w14:paraId="5E0E150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A7057CC">
      <w:pPr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Tabla 2</w:t>
      </w:r>
    </w:p>
    <w:p w14:paraId="1A7E2682">
      <w:pPr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/>
          <w:sz w:val="24"/>
          <w:szCs w:val="24"/>
        </w:rPr>
        <w:t>Sprints planificados y avance (semanal, con inicio miércoles)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2016"/>
        <w:gridCol w:w="2880"/>
        <w:gridCol w:w="3600"/>
        <w:gridCol w:w="3600"/>
      </w:tblGrid>
      <w:tr w14:paraId="0CE637FE">
        <w:trPr>
          <w:jc w:val="center"/>
        </w:trPr>
        <w:tc>
          <w:tcPr>
            <w:tcW w:w="864" w:type="dxa"/>
          </w:tcPr>
          <w:p w14:paraId="78F3F91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Sprint</w:t>
            </w:r>
          </w:p>
        </w:tc>
        <w:tc>
          <w:tcPr>
            <w:tcW w:w="2016" w:type="dxa"/>
          </w:tcPr>
          <w:p w14:paraId="0CF7AD03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Fecha (inicio-fin)</w:t>
            </w:r>
          </w:p>
        </w:tc>
        <w:tc>
          <w:tcPr>
            <w:tcW w:w="2880" w:type="dxa"/>
          </w:tcPr>
          <w:p w14:paraId="085274A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Objetivo</w:t>
            </w:r>
          </w:p>
        </w:tc>
        <w:tc>
          <w:tcPr>
            <w:tcW w:w="3600" w:type="dxa"/>
          </w:tcPr>
          <w:p w14:paraId="77186B46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Implementado en código</w:t>
            </w:r>
          </w:p>
        </w:tc>
        <w:tc>
          <w:tcPr>
            <w:tcW w:w="3600" w:type="dxa"/>
          </w:tcPr>
          <w:p w14:paraId="774DB91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24"/>
                <w:szCs w:val="24"/>
              </w:rPr>
              <w:t>Pendiente / por implementar</w:t>
            </w:r>
          </w:p>
        </w:tc>
      </w:tr>
      <w:tr w14:paraId="2DE1ABF9">
        <w:trPr>
          <w:jc w:val="center"/>
        </w:trPr>
        <w:tc>
          <w:tcPr>
            <w:tcW w:w="864" w:type="dxa"/>
            <w:vAlign w:val="top"/>
          </w:tcPr>
          <w:p w14:paraId="4DD52E6E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S1</w:t>
            </w:r>
          </w:p>
        </w:tc>
        <w:tc>
          <w:tcPr>
            <w:tcW w:w="2016" w:type="dxa"/>
            <w:vAlign w:val="top"/>
          </w:tcPr>
          <w:p w14:paraId="00A6A999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03 dic 2025 - 09 dic 2025</w:t>
            </w:r>
          </w:p>
        </w:tc>
        <w:tc>
          <w:tcPr>
            <w:tcW w:w="2880" w:type="dxa"/>
            <w:vAlign w:val="top"/>
          </w:tcPr>
          <w:p w14:paraId="4A5D1A24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Base del proyecto y acceso por roles.</w:t>
            </w:r>
          </w:p>
        </w:tc>
        <w:tc>
          <w:tcPr>
            <w:tcW w:w="3600" w:type="dxa"/>
            <w:vAlign w:val="top"/>
          </w:tcPr>
          <w:p w14:paraId="0920D8BE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Estructura del proyecto (carpetas MVC).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Conexión a BD y tablas iniciales.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CRUD usuarios/roles básico.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Login y redirección por rol (base).</w:t>
            </w:r>
          </w:p>
        </w:tc>
        <w:tc>
          <w:tcPr>
            <w:tcW w:w="3600" w:type="dxa"/>
            <w:vAlign w:val="top"/>
          </w:tcPr>
          <w:p w14:paraId="0D8E27E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Endurecer validaciones de seguridad.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Recuperación de contraseña.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Pruebas unitarias básicas.</w:t>
            </w:r>
          </w:p>
        </w:tc>
      </w:tr>
      <w:tr w14:paraId="05DD501C">
        <w:trPr>
          <w:jc w:val="center"/>
        </w:trPr>
        <w:tc>
          <w:tcPr>
            <w:tcW w:w="864" w:type="dxa"/>
            <w:vAlign w:val="top"/>
          </w:tcPr>
          <w:p w14:paraId="368C3118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S2</w:t>
            </w:r>
          </w:p>
        </w:tc>
        <w:tc>
          <w:tcPr>
            <w:tcW w:w="2016" w:type="dxa"/>
            <w:vAlign w:val="top"/>
          </w:tcPr>
          <w:p w14:paraId="69A4490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10 dic 2025 - 16 dic 2025</w:t>
            </w:r>
          </w:p>
        </w:tc>
        <w:tc>
          <w:tcPr>
            <w:tcW w:w="2880" w:type="dxa"/>
            <w:vAlign w:val="top"/>
          </w:tcPr>
          <w:p w14:paraId="7E6CD19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Interfaz principal tipo booking + listado de hoteles.</w:t>
            </w:r>
          </w:p>
        </w:tc>
        <w:tc>
          <w:tcPr>
            <w:tcW w:w="3600" w:type="dxa"/>
            <w:vAlign w:val="top"/>
          </w:tcPr>
          <w:p w14:paraId="232B8F5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Portada (hero, buscador, chips).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Cards de hoteles con imágenes.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CSS optimizado y responsive.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Estructura inicial de módulos (Habitaciones/Reservas) preparada.</w:t>
            </w:r>
          </w:p>
        </w:tc>
        <w:tc>
          <w:tcPr>
            <w:tcW w:w="3600" w:type="dxa"/>
            <w:vAlign w:val="top"/>
          </w:tcPr>
          <w:p w14:paraId="575784D2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Terminar CRUD de habitaciones.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Estados de habitación.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Disponibilidad por fechas.</w:t>
            </w:r>
          </w:p>
        </w:tc>
      </w:tr>
      <w:tr w14:paraId="309F1012">
        <w:trPr>
          <w:jc w:val="center"/>
        </w:trPr>
        <w:tc>
          <w:tcPr>
            <w:tcW w:w="864" w:type="dxa"/>
            <w:vAlign w:val="top"/>
          </w:tcPr>
          <w:p w14:paraId="5F4BADA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S3</w:t>
            </w:r>
          </w:p>
        </w:tc>
        <w:tc>
          <w:tcPr>
            <w:tcW w:w="2016" w:type="dxa"/>
            <w:vAlign w:val="top"/>
          </w:tcPr>
          <w:p w14:paraId="30E9980C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17 dic 2025 - 23 dic 2025</w:t>
            </w:r>
          </w:p>
        </w:tc>
        <w:tc>
          <w:tcPr>
            <w:tcW w:w="2880" w:type="dxa"/>
            <w:vAlign w:val="top"/>
          </w:tcPr>
          <w:p w14:paraId="195E0BF7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Consolidar reservas + estados y preparar reportes.</w:t>
            </w:r>
          </w:p>
        </w:tc>
        <w:tc>
          <w:tcPr>
            <w:tcW w:w="3600" w:type="dxa"/>
            <w:vAlign w:val="top"/>
          </w:tcPr>
          <w:p w14:paraId="0381D9FE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(En curso) Ajustes de UI y limpieza de código.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(En curso) Definición de reglas de disponibilidad.</w:t>
            </w:r>
          </w:p>
        </w:tc>
        <w:tc>
          <w:tcPr>
            <w:tcW w:w="3600" w:type="dxa"/>
            <w:vAlign w:val="top"/>
          </w:tcPr>
          <w:p w14:paraId="76F0BB11">
            <w:pPr>
              <w:spacing w:after="0"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Implementar disponibilidad por fechas.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CRUD reservas completo.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Estados de habitación (limpieza).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 Primer reporte (ocupación) y exportación CSV.</w:t>
            </w:r>
          </w:p>
        </w:tc>
      </w:tr>
    </w:tbl>
    <w:p w14:paraId="1F9C10A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80EA4D8">
      <w:pPr>
        <w:rPr>
          <w:rFonts w:hint="default" w:ascii="Times New Roman Regular" w:hAnsi="Times New Roman Regular" w:cs="Times New Roman Regular"/>
          <w:sz w:val="24"/>
          <w:szCs w:val="24"/>
        </w:rPr>
        <w:sectPr>
          <w:footerReference r:id="rId6" w:type="default"/>
          <w:pgSz w:w="15840" w:h="12240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3707D46">
      <w:pPr>
        <w:pStyle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5. Detalle por sprint</w:t>
      </w:r>
    </w:p>
    <w:p w14:paraId="7D4CFF87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S1. 03 dic 2025 - 09 dic 2025</w:t>
      </w:r>
    </w:p>
    <w:p w14:paraId="77999E2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Objetivo del sprint: Base del proyecto y acceso por roles.</w:t>
      </w:r>
    </w:p>
    <w:p w14:paraId="12396C70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Implementado en el código</w:t>
      </w:r>
    </w:p>
    <w:p w14:paraId="4213C6DC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Estructura del proyecto (carpetas MVC).</w:t>
      </w:r>
    </w:p>
    <w:p w14:paraId="459D9F44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Conexión a BD y tablas iniciales.</w:t>
      </w:r>
    </w:p>
    <w:p w14:paraId="1C83743C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CRUD usuarios/roles básico.</w:t>
      </w:r>
    </w:p>
    <w:p w14:paraId="6F3984B4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Login y redirección por rol (base).</w:t>
      </w:r>
    </w:p>
    <w:p w14:paraId="1EA8F840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Por implementar / pendiente</w:t>
      </w:r>
    </w:p>
    <w:p w14:paraId="40D76BEF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Endurecer validaciones de seguridad.</w:t>
      </w:r>
    </w:p>
    <w:p w14:paraId="216E65D1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Recuperación de contraseña.</w:t>
      </w:r>
    </w:p>
    <w:p w14:paraId="45540799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Pruebas unitarias básicas.</w:t>
      </w:r>
    </w:p>
    <w:p w14:paraId="28AA0C41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S2. 10 dic 2025 - 16 dic 2025</w:t>
      </w:r>
    </w:p>
    <w:p w14:paraId="491A9CD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Objetivo del sprint: Interfaz principal tipo booking + listado de hoteles.</w:t>
      </w:r>
    </w:p>
    <w:p w14:paraId="68D80D0C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Implementado en el código</w:t>
      </w:r>
    </w:p>
    <w:p w14:paraId="1D310CE4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Portada (hero, buscador, chips).</w:t>
      </w:r>
    </w:p>
    <w:p w14:paraId="55760677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Cards de hoteles con imágenes.</w:t>
      </w:r>
    </w:p>
    <w:p w14:paraId="6793AB07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CSS optimizado y responsive.</w:t>
      </w:r>
    </w:p>
    <w:p w14:paraId="276AAA95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Estructura inicial de módulos (Habitaciones/Reservas) preparada.</w:t>
      </w:r>
    </w:p>
    <w:p w14:paraId="2B16B458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Por implementar / pendiente</w:t>
      </w:r>
    </w:p>
    <w:p w14:paraId="4FC7FDFB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Terminar CRUD de habitaciones.</w:t>
      </w:r>
    </w:p>
    <w:p w14:paraId="2E1680B4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Estados de habitación.</w:t>
      </w:r>
    </w:p>
    <w:p w14:paraId="11822FAE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Disponibilidad por fechas.</w:t>
      </w:r>
    </w:p>
    <w:p w14:paraId="5F95A12D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S3. 17 dic 2025 - 23 dic 2025</w:t>
      </w:r>
    </w:p>
    <w:p w14:paraId="0037594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Objetivo del sprint: Consolidar reservas + estados y preparar reportes.</w:t>
      </w:r>
    </w:p>
    <w:p w14:paraId="3F79C66D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Implementado en el código</w:t>
      </w:r>
    </w:p>
    <w:p w14:paraId="784A3B58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(En curso) Ajustes de UI y limpieza de código.</w:t>
      </w:r>
    </w:p>
    <w:p w14:paraId="1E4150C4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(En curso) Definición de reglas de disponibilidad.</w:t>
      </w:r>
    </w:p>
    <w:p w14:paraId="5ECD449A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Por implementar / pendiente</w:t>
      </w:r>
    </w:p>
    <w:p w14:paraId="6B9D3986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Implementar disponibilidad por fechas.</w:t>
      </w:r>
    </w:p>
    <w:p w14:paraId="398C24BF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CRUD reservas completo.</w:t>
      </w:r>
    </w:p>
    <w:p w14:paraId="1759AE4C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Estados de habitación (limpieza).</w:t>
      </w:r>
    </w:p>
    <w:p w14:paraId="49D811A0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Primer reporte (ocupación) y exportación CSV.</w:t>
      </w:r>
    </w:p>
    <w:p w14:paraId="698A2FCF">
      <w:pPr>
        <w:pStyle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6. Incremento actual y próximos pasos</w:t>
      </w:r>
    </w:p>
    <w:p w14:paraId="3065521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Al 17 de diciembre de 2025, el incremento prioriza una interfaz principal consistente y la base de acceso por roles. El siguiente paso técnico es cerrar la lógica de disponibilidad y reservas (reglas de solapamiento por fechas) y, posteriormente, integrar check-in/check-out con facturación y reportes.</w:t>
      </w:r>
    </w:p>
    <w:p w14:paraId="03ABCF80">
      <w:pPr>
        <w:pStyle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7. Definición de terminado (DoD) utilizada</w:t>
      </w:r>
    </w:p>
    <w:p w14:paraId="6AF4E50D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La historia compila y ejecuta sin errores.</w:t>
      </w:r>
    </w:p>
    <w:p w14:paraId="6DD59097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 valida entrada de datos (campos obligatorios, formato).</w:t>
      </w:r>
    </w:p>
    <w:p w14:paraId="182F1938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 evidencia funcionamiento con una prueba manual (caso feliz y caso de error).</w:t>
      </w:r>
    </w:p>
    <w:p w14:paraId="04572F3D">
      <w:pPr>
        <w:pStyle w:val="29"/>
        <w:ind w:firstLine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La interfaz mantiene consistencia visual (CSS y responsive).</w:t>
      </w:r>
    </w:p>
    <w:p w14:paraId="70C3BF75">
      <w:pPr>
        <w:pStyle w:val="29"/>
        <w:ind w:firstLine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La historia queda documentada en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el spr</w:t>
      </w:r>
      <w:r>
        <w:rPr>
          <w:rFonts w:hint="default" w:ascii="Times New Roman Regular" w:hAnsi="Times New Roman Regular" w:cs="Times New Roman Regular"/>
        </w:rPr>
        <w:t>int backlog (qué se hizo y qué quedó pendiente).</w:t>
      </w:r>
    </w:p>
    <w:sectPr>
      <w:footerReference r:id="rId7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FE046"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2CC2"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BF8FB"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D3AF94"/>
    <w:rsid w:val="EFFD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480" w:lineRule="auto"/>
      <w:ind w:firstLine="720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 w:after="0" w:line="48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0" w:line="48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40" w:after="0" w:line="48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AlexanderDiaz</cp:lastModifiedBy>
  <dcterms:modified xsi:type="dcterms:W3CDTF">2025-12-17T00:39:41Z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3082-12.1.23152.23152</vt:lpwstr>
  </property>
  <property fmtid="{D5CDD505-2E9C-101B-9397-08002B2CF9AE}" pid="3" name="ICV">
    <vt:lpwstr>FE49454D75F1433B1D4242697CA63E41_43</vt:lpwstr>
  </property>
</Properties>
</file>