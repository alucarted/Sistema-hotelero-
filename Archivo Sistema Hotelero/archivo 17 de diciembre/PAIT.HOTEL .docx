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CBC5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Descripción general del sistema (PMS)</w:t>
      </w:r>
    </w:p>
    <w:p w14:paraId="34090533">
      <w:pPr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i w:val="0"/>
          <w:color w:val="000000"/>
          <w:sz w:val="24"/>
          <w:szCs w:val="24"/>
        </w:rPr>
        <w:t>Un Property Management System (PMS) es un sistema que centraliza la operación de un hotel: reservas, check-in/check-out, gestión de habitaciones, facturación, reportes y control de usuarios por roles. El objetivo de PAIT HOTEL es automatizar el proceso operativo y mejorar la trazabilidad de la información para la toma de decisiones.</w:t>
      </w:r>
    </w:p>
    <w:p w14:paraId="19484CDA">
      <w:pPr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i w:val="0"/>
          <w:color w:val="000000"/>
          <w:sz w:val="24"/>
          <w:szCs w:val="24"/>
        </w:rPr>
        <w:t>Alcance del prototipo (versión demo):</w:t>
      </w:r>
    </w:p>
    <w:p w14:paraId="637086C9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Gestión de reservas con verificación de disponibilidad.</w:t>
      </w:r>
    </w:p>
    <w:p w14:paraId="5B731DCF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Registro de huéspedes y proceso de check-in/check-out.</w:t>
      </w:r>
    </w:p>
    <w:p w14:paraId="6CD6B6BC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Gestión de habitaciones y cambios de estado (disponible, ocupada, necesita limpieza, fuera de servicio).</w:t>
      </w:r>
    </w:p>
    <w:p w14:paraId="06956619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Facturación, pagos y control de cargos adicionales.</w:t>
      </w:r>
    </w:p>
    <w:p w14:paraId="78C8B537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Reportes básicos y consultas.</w:t>
      </w:r>
    </w:p>
    <w:p w14:paraId="1463AB1D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Panel interno por roles (Recepción, Limpieza, Mantenimiento, Contabilidad, Gerencia y Administrador).</w:t>
      </w:r>
    </w:p>
    <w:p w14:paraId="1D973E86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Arquitectura propuesta</w:t>
      </w:r>
    </w:p>
    <w:p w14:paraId="12204168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Modelo MVC para separar responsabilidades (Modelo, Vista, Controlador).</w:t>
      </w:r>
    </w:p>
    <w:p w14:paraId="67C9CE80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API REST para módulos (reservas, habitaciones, usuarios, pagos).</w:t>
      </w:r>
    </w:p>
    <w:p w14:paraId="520B9476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Base de datos relacional (MySQL o PostgreSQL) con tablas normalizadas.</w:t>
      </w:r>
    </w:p>
    <w:p w14:paraId="12AFD38A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Autenticación y autorización por roles (RBAC).</w:t>
      </w:r>
    </w:p>
    <w:p w14:paraId="5252FCED">
      <w:pPr>
        <w:pStyle w:val="2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Requerimientos del sistema</w:t>
      </w:r>
    </w:p>
    <w:p w14:paraId="221A43EE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Requerimientos funcionales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E83F36A">
        <w:trPr>
          <w:jc w:val="center"/>
        </w:trPr>
        <w:tc>
          <w:tcPr>
            <w:tcW w:w="3120" w:type="dxa"/>
          </w:tcPr>
          <w:p w14:paraId="69CFEF7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3120" w:type="dxa"/>
          </w:tcPr>
          <w:p w14:paraId="35E8AF4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Requerimiento</w:t>
            </w:r>
          </w:p>
        </w:tc>
        <w:tc>
          <w:tcPr>
            <w:tcW w:w="3120" w:type="dxa"/>
          </w:tcPr>
          <w:p w14:paraId="56A1E69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14:paraId="763A1251">
        <w:trPr>
          <w:jc w:val="center"/>
        </w:trPr>
        <w:tc>
          <w:tcPr>
            <w:tcW w:w="3120" w:type="dxa"/>
          </w:tcPr>
          <w:p w14:paraId="70FE0FD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RF1</w:t>
            </w:r>
          </w:p>
        </w:tc>
        <w:tc>
          <w:tcPr>
            <w:tcW w:w="3120" w:type="dxa"/>
          </w:tcPr>
          <w:p w14:paraId="55BF159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Gestión de reservas</w:t>
            </w:r>
          </w:p>
        </w:tc>
        <w:tc>
          <w:tcPr>
            <w:tcW w:w="3120" w:type="dxa"/>
          </w:tcPr>
          <w:p w14:paraId="5028741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Permitir crear, modificar y cancelar reservas en tiempo real, verificando disponibilidad.</w:t>
            </w:r>
          </w:p>
        </w:tc>
      </w:tr>
      <w:tr w14:paraId="6D860A71">
        <w:trPr>
          <w:jc w:val="center"/>
        </w:trPr>
        <w:tc>
          <w:tcPr>
            <w:tcW w:w="3120" w:type="dxa"/>
          </w:tcPr>
          <w:p w14:paraId="62CAE51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RF2</w:t>
            </w:r>
          </w:p>
        </w:tc>
        <w:tc>
          <w:tcPr>
            <w:tcW w:w="3120" w:type="dxa"/>
          </w:tcPr>
          <w:p w14:paraId="0613B7A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Check-in</w:t>
            </w:r>
          </w:p>
        </w:tc>
        <w:tc>
          <w:tcPr>
            <w:tcW w:w="3120" w:type="dxa"/>
          </w:tcPr>
          <w:p w14:paraId="4178EF2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Registrar los datos del huésped, confirmar la reserva y activar la habitación asignada.</w:t>
            </w:r>
          </w:p>
        </w:tc>
      </w:tr>
      <w:tr w14:paraId="28E3519D">
        <w:trPr>
          <w:jc w:val="center"/>
        </w:trPr>
        <w:tc>
          <w:tcPr>
            <w:tcW w:w="3120" w:type="dxa"/>
          </w:tcPr>
          <w:p w14:paraId="325A7F1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RF3</w:t>
            </w:r>
          </w:p>
        </w:tc>
        <w:tc>
          <w:tcPr>
            <w:tcW w:w="3120" w:type="dxa"/>
          </w:tcPr>
          <w:p w14:paraId="0453E32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Check-out</w:t>
            </w:r>
          </w:p>
        </w:tc>
        <w:tc>
          <w:tcPr>
            <w:tcW w:w="3120" w:type="dxa"/>
          </w:tcPr>
          <w:p w14:paraId="0C7732A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Registrar la salida del huésped, generar la factura final y pasar la habitación a limpieza.</w:t>
            </w:r>
          </w:p>
        </w:tc>
      </w:tr>
      <w:tr w14:paraId="1EC3C1BC">
        <w:trPr>
          <w:jc w:val="center"/>
        </w:trPr>
        <w:tc>
          <w:tcPr>
            <w:tcW w:w="3120" w:type="dxa"/>
          </w:tcPr>
          <w:p w14:paraId="19B66BD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RF4</w:t>
            </w:r>
          </w:p>
        </w:tc>
        <w:tc>
          <w:tcPr>
            <w:tcW w:w="3120" w:type="dxa"/>
          </w:tcPr>
          <w:p w14:paraId="47C7501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Gestión de habitaciones</w:t>
            </w:r>
          </w:p>
        </w:tc>
        <w:tc>
          <w:tcPr>
            <w:tcW w:w="3120" w:type="dxa"/>
          </w:tcPr>
          <w:p w14:paraId="7B2CF0A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Administrar estados de las habitaciones: disponible, ocupada, limpieza y mantenimiento.</w:t>
            </w:r>
          </w:p>
        </w:tc>
      </w:tr>
      <w:tr w14:paraId="5B4D4227">
        <w:trPr>
          <w:jc w:val="center"/>
        </w:trPr>
        <w:tc>
          <w:tcPr>
            <w:tcW w:w="3120" w:type="dxa"/>
          </w:tcPr>
          <w:p w14:paraId="04406EE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RF5</w:t>
            </w:r>
          </w:p>
        </w:tc>
        <w:tc>
          <w:tcPr>
            <w:tcW w:w="3120" w:type="dxa"/>
          </w:tcPr>
          <w:p w14:paraId="3CFAFE5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Gestión de clientes</w:t>
            </w:r>
          </w:p>
        </w:tc>
        <w:tc>
          <w:tcPr>
            <w:tcW w:w="3120" w:type="dxa"/>
          </w:tcPr>
          <w:p w14:paraId="555A2B3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Registrar datos personales, contacto e historial de estancias de cada cliente.</w:t>
            </w:r>
          </w:p>
        </w:tc>
      </w:tr>
      <w:tr w14:paraId="209C7123">
        <w:trPr>
          <w:jc w:val="center"/>
        </w:trPr>
        <w:tc>
          <w:tcPr>
            <w:tcW w:w="3120" w:type="dxa"/>
          </w:tcPr>
          <w:p w14:paraId="7D29D08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RF6</w:t>
            </w:r>
          </w:p>
        </w:tc>
        <w:tc>
          <w:tcPr>
            <w:tcW w:w="3120" w:type="dxa"/>
          </w:tcPr>
          <w:p w14:paraId="546EA48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Servicios adicionales</w:t>
            </w:r>
          </w:p>
        </w:tc>
        <w:tc>
          <w:tcPr>
            <w:tcW w:w="3120" w:type="dxa"/>
          </w:tcPr>
          <w:p w14:paraId="36D3562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Registrar consumos de restaurante, spa, lavandería, tours u otros servicios del hotel.</w:t>
            </w:r>
          </w:p>
        </w:tc>
      </w:tr>
      <w:tr w14:paraId="0FDABAC5">
        <w:trPr>
          <w:jc w:val="center"/>
        </w:trPr>
        <w:tc>
          <w:tcPr>
            <w:tcW w:w="3120" w:type="dxa"/>
          </w:tcPr>
          <w:p w14:paraId="52A87C2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RF7</w:t>
            </w:r>
          </w:p>
        </w:tc>
        <w:tc>
          <w:tcPr>
            <w:tcW w:w="3120" w:type="dxa"/>
          </w:tcPr>
          <w:p w14:paraId="1953BCE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Facturación</w:t>
            </w:r>
          </w:p>
        </w:tc>
        <w:tc>
          <w:tcPr>
            <w:tcW w:w="3120" w:type="dxa"/>
          </w:tcPr>
          <w:p w14:paraId="4BF6FE8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Generar facturas detalladas, registrar métodos de pago y aplicar impuestos establecidos.</w:t>
            </w:r>
          </w:p>
        </w:tc>
      </w:tr>
      <w:tr w14:paraId="04856583">
        <w:trPr>
          <w:jc w:val="center"/>
        </w:trPr>
        <w:tc>
          <w:tcPr>
            <w:tcW w:w="3120" w:type="dxa"/>
          </w:tcPr>
          <w:p w14:paraId="1D02704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RF8</w:t>
            </w:r>
          </w:p>
        </w:tc>
        <w:tc>
          <w:tcPr>
            <w:tcW w:w="3120" w:type="dxa"/>
          </w:tcPr>
          <w:p w14:paraId="170E384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Reportes</w:t>
            </w:r>
          </w:p>
        </w:tc>
        <w:tc>
          <w:tcPr>
            <w:tcW w:w="3120" w:type="dxa"/>
          </w:tcPr>
          <w:p w14:paraId="4FF6998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Mostrar dashboard de ocupación, ingresos por periodo, servicios más utilizados y top clientes.</w:t>
            </w:r>
          </w:p>
        </w:tc>
      </w:tr>
      <w:tr w14:paraId="5E2A0AC1">
        <w:trPr>
          <w:jc w:val="center"/>
        </w:trPr>
        <w:tc>
          <w:tcPr>
            <w:tcW w:w="3120" w:type="dxa"/>
          </w:tcPr>
          <w:p w14:paraId="09FD4D7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RF9</w:t>
            </w:r>
          </w:p>
        </w:tc>
        <w:tc>
          <w:tcPr>
            <w:tcW w:w="3120" w:type="dxa"/>
          </w:tcPr>
          <w:p w14:paraId="091C469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Autenticación</w:t>
            </w:r>
          </w:p>
        </w:tc>
        <w:tc>
          <w:tcPr>
            <w:tcW w:w="3120" w:type="dxa"/>
          </w:tcPr>
          <w:p w14:paraId="679D30B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Permitir inicio de sesión seguro con usuario y contraseña por cada rol autorizado.</w:t>
            </w:r>
          </w:p>
        </w:tc>
      </w:tr>
      <w:tr w14:paraId="0F9E7A36">
        <w:trPr>
          <w:jc w:val="center"/>
        </w:trPr>
        <w:tc>
          <w:tcPr>
            <w:tcW w:w="3120" w:type="dxa"/>
          </w:tcPr>
          <w:p w14:paraId="2CE840B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RF10</w:t>
            </w:r>
          </w:p>
        </w:tc>
        <w:tc>
          <w:tcPr>
            <w:tcW w:w="3120" w:type="dxa"/>
          </w:tcPr>
          <w:p w14:paraId="4D1828C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Control de roles</w:t>
            </w:r>
          </w:p>
        </w:tc>
        <w:tc>
          <w:tcPr>
            <w:tcW w:w="3120" w:type="dxa"/>
          </w:tcPr>
          <w:p w14:paraId="492A09B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Definir permisos diferenciados para administrador, recepción, limpieza, contabilidad y gerencia.</w:t>
            </w:r>
          </w:p>
        </w:tc>
      </w:tr>
      <w:tr w14:paraId="5D0E664D">
        <w:trPr>
          <w:jc w:val="center"/>
        </w:trPr>
        <w:tc>
          <w:tcPr>
            <w:tcW w:w="3120" w:type="dxa"/>
          </w:tcPr>
          <w:p w14:paraId="65B2141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RF11</w:t>
            </w:r>
          </w:p>
        </w:tc>
        <w:tc>
          <w:tcPr>
            <w:tcW w:w="3120" w:type="dxa"/>
          </w:tcPr>
          <w:p w14:paraId="76C0E1F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Gestión de usuarios</w:t>
            </w:r>
          </w:p>
        </w:tc>
        <w:tc>
          <w:tcPr>
            <w:tcW w:w="3120" w:type="dxa"/>
          </w:tcPr>
          <w:p w14:paraId="0E62D20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Crear, editar, desactivar usuarios del sistema y restablecer contraseñas.</w:t>
            </w:r>
          </w:p>
        </w:tc>
      </w:tr>
      <w:tr w14:paraId="386AC851">
        <w:trPr>
          <w:jc w:val="center"/>
        </w:trPr>
        <w:tc>
          <w:tcPr>
            <w:tcW w:w="3120" w:type="dxa"/>
          </w:tcPr>
          <w:p w14:paraId="5E46584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RF12</w:t>
            </w:r>
          </w:p>
        </w:tc>
        <w:tc>
          <w:tcPr>
            <w:tcW w:w="3120" w:type="dxa"/>
          </w:tcPr>
          <w:p w14:paraId="566CE9D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Historial de movimientos</w:t>
            </w:r>
          </w:p>
        </w:tc>
        <w:tc>
          <w:tcPr>
            <w:tcW w:w="3120" w:type="dxa"/>
          </w:tcPr>
          <w:p w14:paraId="0504A1D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Registrar las operaciones críticas (reservas, cambios de estado, pagos, anulaciones).</w:t>
            </w:r>
          </w:p>
        </w:tc>
      </w:tr>
    </w:tbl>
    <w:p w14:paraId="2DA6A3DC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FE08259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Requerimientos no funcionales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948D673">
        <w:trPr>
          <w:jc w:val="center"/>
        </w:trPr>
        <w:tc>
          <w:tcPr>
            <w:tcW w:w="3120" w:type="dxa"/>
          </w:tcPr>
          <w:p w14:paraId="59CACB6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3120" w:type="dxa"/>
          </w:tcPr>
          <w:p w14:paraId="1A3C216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Requerimiento</w:t>
            </w:r>
          </w:p>
        </w:tc>
        <w:tc>
          <w:tcPr>
            <w:tcW w:w="3120" w:type="dxa"/>
          </w:tcPr>
          <w:p w14:paraId="5F24770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14:paraId="193638D6">
        <w:trPr>
          <w:jc w:val="center"/>
        </w:trPr>
        <w:tc>
          <w:tcPr>
            <w:tcW w:w="3120" w:type="dxa"/>
          </w:tcPr>
          <w:p w14:paraId="16E419B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RNF1</w:t>
            </w:r>
          </w:p>
        </w:tc>
        <w:tc>
          <w:tcPr>
            <w:tcW w:w="3120" w:type="dxa"/>
          </w:tcPr>
          <w:p w14:paraId="7C235BC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Disponibilidad</w:t>
            </w:r>
          </w:p>
        </w:tc>
        <w:tc>
          <w:tcPr>
            <w:tcW w:w="3120" w:type="dxa"/>
          </w:tcPr>
          <w:p w14:paraId="4AD2FC8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El sistema debe estar disponible la mayor parte del tiempo (horario operativo del hotel).</w:t>
            </w:r>
          </w:p>
        </w:tc>
      </w:tr>
      <w:tr w14:paraId="64A4A1CE">
        <w:trPr>
          <w:jc w:val="center"/>
        </w:trPr>
        <w:tc>
          <w:tcPr>
            <w:tcW w:w="3120" w:type="dxa"/>
          </w:tcPr>
          <w:p w14:paraId="70BCA2D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RNF2</w:t>
            </w:r>
          </w:p>
        </w:tc>
        <w:tc>
          <w:tcPr>
            <w:tcW w:w="3120" w:type="dxa"/>
          </w:tcPr>
          <w:p w14:paraId="6C3C433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Seguridad</w:t>
            </w:r>
          </w:p>
        </w:tc>
        <w:tc>
          <w:tcPr>
            <w:tcW w:w="3120" w:type="dxa"/>
          </w:tcPr>
          <w:p w14:paraId="2D07162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Uso de autenticación, control de roles y cifrado de contraseñas para proteger la información.</w:t>
            </w:r>
          </w:p>
        </w:tc>
      </w:tr>
      <w:tr w14:paraId="517008D6">
        <w:trPr>
          <w:jc w:val="center"/>
        </w:trPr>
        <w:tc>
          <w:tcPr>
            <w:tcW w:w="3120" w:type="dxa"/>
          </w:tcPr>
          <w:p w14:paraId="3FAFBEC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RNF3</w:t>
            </w:r>
          </w:p>
        </w:tc>
        <w:tc>
          <w:tcPr>
            <w:tcW w:w="3120" w:type="dxa"/>
          </w:tcPr>
          <w:p w14:paraId="66C9490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Escalabilidad</w:t>
            </w:r>
          </w:p>
        </w:tc>
        <w:tc>
          <w:tcPr>
            <w:tcW w:w="3120" w:type="dxa"/>
          </w:tcPr>
          <w:p w14:paraId="591637F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Soportar incremento de usuarios y reservas sin pérdida significativa de rendimiento.</w:t>
            </w:r>
          </w:p>
        </w:tc>
      </w:tr>
      <w:tr w14:paraId="5E6FBA3D">
        <w:trPr>
          <w:jc w:val="center"/>
        </w:trPr>
        <w:tc>
          <w:tcPr>
            <w:tcW w:w="3120" w:type="dxa"/>
          </w:tcPr>
          <w:p w14:paraId="19857E2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RNF4</w:t>
            </w:r>
          </w:p>
        </w:tc>
        <w:tc>
          <w:tcPr>
            <w:tcW w:w="3120" w:type="dxa"/>
          </w:tcPr>
          <w:p w14:paraId="48BF686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Usabilidad</w:t>
            </w:r>
          </w:p>
        </w:tc>
        <w:tc>
          <w:tcPr>
            <w:tcW w:w="3120" w:type="dxa"/>
          </w:tcPr>
          <w:p w14:paraId="5B1FA35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Ofrecer una interfaz intuitiva y clara para todos los roles.</w:t>
            </w:r>
          </w:p>
        </w:tc>
      </w:tr>
      <w:tr w14:paraId="79712B54">
        <w:trPr>
          <w:jc w:val="center"/>
        </w:trPr>
        <w:tc>
          <w:tcPr>
            <w:tcW w:w="3120" w:type="dxa"/>
          </w:tcPr>
          <w:p w14:paraId="7FE1C9A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RNF5</w:t>
            </w:r>
          </w:p>
        </w:tc>
        <w:tc>
          <w:tcPr>
            <w:tcW w:w="3120" w:type="dxa"/>
          </w:tcPr>
          <w:p w14:paraId="03E7B99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Rendimiento</w:t>
            </w:r>
          </w:p>
        </w:tc>
        <w:tc>
          <w:tcPr>
            <w:tcW w:w="3120" w:type="dxa"/>
          </w:tcPr>
          <w:p w14:paraId="118B1A0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Las consultas críticas deben ejecutarse en pocos segundos.</w:t>
            </w:r>
          </w:p>
        </w:tc>
      </w:tr>
      <w:tr w14:paraId="1214241F">
        <w:trPr>
          <w:jc w:val="center"/>
        </w:trPr>
        <w:tc>
          <w:tcPr>
            <w:tcW w:w="3120" w:type="dxa"/>
          </w:tcPr>
          <w:p w14:paraId="2DF2B18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RNF6</w:t>
            </w:r>
          </w:p>
        </w:tc>
        <w:tc>
          <w:tcPr>
            <w:tcW w:w="3120" w:type="dxa"/>
          </w:tcPr>
          <w:p w14:paraId="4510529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Auditoría</w:t>
            </w:r>
          </w:p>
        </w:tc>
        <w:tc>
          <w:tcPr>
            <w:tcW w:w="3120" w:type="dxa"/>
          </w:tcPr>
          <w:p w14:paraId="5934874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Mantener registro de acciones importantes para seguimiento y trazabilidad.</w:t>
            </w:r>
          </w:p>
        </w:tc>
      </w:tr>
      <w:tr w14:paraId="179DB85A">
        <w:trPr>
          <w:jc w:val="center"/>
        </w:trPr>
        <w:tc>
          <w:tcPr>
            <w:tcW w:w="3120" w:type="dxa"/>
          </w:tcPr>
          <w:p w14:paraId="14E1315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RNF7</w:t>
            </w:r>
          </w:p>
        </w:tc>
        <w:tc>
          <w:tcPr>
            <w:tcW w:w="3120" w:type="dxa"/>
          </w:tcPr>
          <w:p w14:paraId="154EDCB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Respaldo</w:t>
            </w:r>
          </w:p>
        </w:tc>
        <w:tc>
          <w:tcPr>
            <w:tcW w:w="3120" w:type="dxa"/>
          </w:tcPr>
          <w:p w14:paraId="0B482A5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Permitir copias de seguridad periódicas de la base de datos.</w:t>
            </w:r>
          </w:p>
        </w:tc>
      </w:tr>
      <w:tr w14:paraId="6CE43F88">
        <w:trPr>
          <w:jc w:val="center"/>
        </w:trPr>
        <w:tc>
          <w:tcPr>
            <w:tcW w:w="3120" w:type="dxa"/>
          </w:tcPr>
          <w:p w14:paraId="1FE19F6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RNF8</w:t>
            </w:r>
          </w:p>
        </w:tc>
        <w:tc>
          <w:tcPr>
            <w:tcW w:w="3120" w:type="dxa"/>
          </w:tcPr>
          <w:p w14:paraId="2F02028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Compatibilidad</w:t>
            </w:r>
          </w:p>
        </w:tc>
        <w:tc>
          <w:tcPr>
            <w:tcW w:w="3120" w:type="dxa"/>
          </w:tcPr>
          <w:p w14:paraId="49D1895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Ser accesible desde navegadores web modernos.</w:t>
            </w:r>
          </w:p>
        </w:tc>
      </w:tr>
    </w:tbl>
    <w:p w14:paraId="4525850F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287048B">
      <w:pPr>
        <w:pStyle w:val="2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Roles y usuarios</w:t>
      </w:r>
    </w:p>
    <w:p w14:paraId="77A408FA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Personas y roles involucrados (Scrum)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A1E5777">
        <w:trPr>
          <w:jc w:val="center"/>
        </w:trPr>
        <w:tc>
          <w:tcPr>
            <w:tcW w:w="2340" w:type="dxa"/>
          </w:tcPr>
          <w:p w14:paraId="75DD723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2340" w:type="dxa"/>
          </w:tcPr>
          <w:p w14:paraId="10E88DA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Persona</w:t>
            </w:r>
          </w:p>
        </w:tc>
        <w:tc>
          <w:tcPr>
            <w:tcW w:w="2340" w:type="dxa"/>
          </w:tcPr>
          <w:p w14:paraId="3D90C6D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Contacto</w:t>
            </w:r>
          </w:p>
        </w:tc>
        <w:tc>
          <w:tcPr>
            <w:tcW w:w="2340" w:type="dxa"/>
          </w:tcPr>
          <w:p w14:paraId="05001BE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Institución</w:t>
            </w:r>
          </w:p>
        </w:tc>
      </w:tr>
      <w:tr w14:paraId="2840C8AE">
        <w:trPr>
          <w:jc w:val="center"/>
        </w:trPr>
        <w:tc>
          <w:tcPr>
            <w:tcW w:w="2340" w:type="dxa"/>
          </w:tcPr>
          <w:p w14:paraId="23BB40E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Scrum Master</w:t>
            </w:r>
          </w:p>
        </w:tc>
        <w:tc>
          <w:tcPr>
            <w:tcW w:w="2340" w:type="dxa"/>
          </w:tcPr>
          <w:p w14:paraId="6A5AFDC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Estudiante</w:t>
            </w:r>
          </w:p>
        </w:tc>
        <w:tc>
          <w:tcPr>
            <w:tcW w:w="2340" w:type="dxa"/>
          </w:tcPr>
          <w:p w14:paraId="0C74F33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Alexander Diaz</w:t>
            </w:r>
          </w:p>
        </w:tc>
        <w:tc>
          <w:tcPr>
            <w:tcW w:w="2340" w:type="dxa"/>
          </w:tcPr>
          <w:p w14:paraId="5EE4E83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ISTPET</w:t>
            </w:r>
          </w:p>
        </w:tc>
      </w:tr>
      <w:tr w14:paraId="5C943F70">
        <w:trPr>
          <w:jc w:val="center"/>
        </w:trPr>
        <w:tc>
          <w:tcPr>
            <w:tcW w:w="2340" w:type="dxa"/>
          </w:tcPr>
          <w:p w14:paraId="7113D58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Product Owner</w:t>
            </w:r>
          </w:p>
        </w:tc>
        <w:tc>
          <w:tcPr>
            <w:tcW w:w="2340" w:type="dxa"/>
          </w:tcPr>
          <w:p w14:paraId="0707359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Docente/Cliente</w:t>
            </w:r>
          </w:p>
        </w:tc>
        <w:tc>
          <w:tcPr>
            <w:tcW w:w="2340" w:type="dxa"/>
          </w:tcPr>
          <w:p w14:paraId="3CA8B6E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Ingeniera Nogales</w:t>
            </w:r>
          </w:p>
        </w:tc>
        <w:tc>
          <w:tcPr>
            <w:tcW w:w="2340" w:type="dxa"/>
          </w:tcPr>
          <w:p w14:paraId="6D5795E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ISTPET</w:t>
            </w:r>
          </w:p>
        </w:tc>
      </w:tr>
      <w:tr w14:paraId="512A4F79">
        <w:trPr>
          <w:jc w:val="center"/>
        </w:trPr>
        <w:tc>
          <w:tcPr>
            <w:tcW w:w="2340" w:type="dxa"/>
          </w:tcPr>
          <w:p w14:paraId="59FCC51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Equipo Dev</w:t>
            </w:r>
          </w:p>
        </w:tc>
        <w:tc>
          <w:tcPr>
            <w:tcW w:w="2340" w:type="dxa"/>
          </w:tcPr>
          <w:p w14:paraId="0E2569F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Estudiante</w:t>
            </w:r>
          </w:p>
        </w:tc>
        <w:tc>
          <w:tcPr>
            <w:tcW w:w="2340" w:type="dxa"/>
          </w:tcPr>
          <w:p w14:paraId="5787A47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Alexander Diaz</w:t>
            </w:r>
          </w:p>
        </w:tc>
        <w:tc>
          <w:tcPr>
            <w:tcW w:w="2340" w:type="dxa"/>
          </w:tcPr>
          <w:p w14:paraId="6B57B96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ISTPET</w:t>
            </w:r>
          </w:p>
        </w:tc>
      </w:tr>
      <w:tr w14:paraId="0BAB0C4C">
        <w:trPr>
          <w:jc w:val="center"/>
        </w:trPr>
        <w:tc>
          <w:tcPr>
            <w:tcW w:w="2340" w:type="dxa"/>
          </w:tcPr>
          <w:p w14:paraId="6106FA5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Stakeholder</w:t>
            </w:r>
          </w:p>
        </w:tc>
        <w:tc>
          <w:tcPr>
            <w:tcW w:w="2340" w:type="dxa"/>
          </w:tcPr>
          <w:p w14:paraId="308D6EA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Administración del hotel</w:t>
            </w:r>
          </w:p>
        </w:tc>
        <w:tc>
          <w:tcPr>
            <w:tcW w:w="2340" w:type="dxa"/>
          </w:tcPr>
          <w:p w14:paraId="623BE2D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Alexander diaz</w:t>
            </w:r>
          </w:p>
        </w:tc>
        <w:tc>
          <w:tcPr>
            <w:tcW w:w="2340" w:type="dxa"/>
          </w:tcPr>
          <w:p w14:paraId="5856DAE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ISTPET</w:t>
            </w:r>
          </w:p>
        </w:tc>
      </w:tr>
    </w:tbl>
    <w:p w14:paraId="02B259C3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CAD5768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Tipos de usuarios y roles del sistema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565933E">
        <w:trPr>
          <w:jc w:val="center"/>
        </w:trPr>
        <w:tc>
          <w:tcPr>
            <w:tcW w:w="3120" w:type="dxa"/>
          </w:tcPr>
          <w:p w14:paraId="5290CEB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3120" w:type="dxa"/>
          </w:tcPr>
          <w:p w14:paraId="67F896F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3120" w:type="dxa"/>
          </w:tcPr>
          <w:p w14:paraId="42F7E39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Funciones principales</w:t>
            </w:r>
          </w:p>
        </w:tc>
      </w:tr>
      <w:tr w14:paraId="51679D74">
        <w:trPr>
          <w:jc w:val="center"/>
        </w:trPr>
        <w:tc>
          <w:tcPr>
            <w:tcW w:w="3120" w:type="dxa"/>
          </w:tcPr>
          <w:p w14:paraId="46E344C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Administrador</w:t>
            </w:r>
          </w:p>
        </w:tc>
        <w:tc>
          <w:tcPr>
            <w:tcW w:w="3120" w:type="dxa"/>
          </w:tcPr>
          <w:p w14:paraId="44E4576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120" w:type="dxa"/>
          </w:tcPr>
          <w:p w14:paraId="5912DE0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Configurar usuarios, tarifas, parámetros del sistema y acceder a todos los módulos.</w:t>
            </w:r>
          </w:p>
        </w:tc>
      </w:tr>
      <w:tr w14:paraId="6186D9F6">
        <w:trPr>
          <w:jc w:val="center"/>
        </w:trPr>
        <w:tc>
          <w:tcPr>
            <w:tcW w:w="3120" w:type="dxa"/>
          </w:tcPr>
          <w:p w14:paraId="55C7061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Recepcionista</w:t>
            </w:r>
          </w:p>
        </w:tc>
        <w:tc>
          <w:tcPr>
            <w:tcW w:w="3120" w:type="dxa"/>
          </w:tcPr>
          <w:p w14:paraId="118E093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Operativo</w:t>
            </w:r>
          </w:p>
        </w:tc>
        <w:tc>
          <w:tcPr>
            <w:tcW w:w="3120" w:type="dxa"/>
          </w:tcPr>
          <w:p w14:paraId="18A9A8D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Gestionar reservas, realizar check-in y check-out, registrar clientes y pagos básicos.</w:t>
            </w:r>
          </w:p>
        </w:tc>
      </w:tr>
      <w:tr w14:paraId="211002E2">
        <w:trPr>
          <w:jc w:val="center"/>
        </w:trPr>
        <w:tc>
          <w:tcPr>
            <w:tcW w:w="3120" w:type="dxa"/>
          </w:tcPr>
          <w:p w14:paraId="75DB561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Housekeeping</w:t>
            </w:r>
          </w:p>
        </w:tc>
        <w:tc>
          <w:tcPr>
            <w:tcW w:w="3120" w:type="dxa"/>
          </w:tcPr>
          <w:p w14:paraId="1BE18C5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Limpieza</w:t>
            </w:r>
          </w:p>
        </w:tc>
        <w:tc>
          <w:tcPr>
            <w:tcW w:w="3120" w:type="dxa"/>
          </w:tcPr>
          <w:p w14:paraId="76E05CB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Actualizar el estado de las habitaciones.</w:t>
            </w:r>
          </w:p>
        </w:tc>
      </w:tr>
      <w:tr w14:paraId="125BF0CF">
        <w:trPr>
          <w:jc w:val="center"/>
        </w:trPr>
        <w:tc>
          <w:tcPr>
            <w:tcW w:w="3120" w:type="dxa"/>
          </w:tcPr>
          <w:p w14:paraId="1D71CD7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Contador</w:t>
            </w:r>
          </w:p>
        </w:tc>
        <w:tc>
          <w:tcPr>
            <w:tcW w:w="3120" w:type="dxa"/>
          </w:tcPr>
          <w:p w14:paraId="00D19BE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Finanzas</w:t>
            </w:r>
          </w:p>
        </w:tc>
        <w:tc>
          <w:tcPr>
            <w:tcW w:w="3120" w:type="dxa"/>
          </w:tcPr>
          <w:p w14:paraId="0574252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Gestionar facturación, revisar pagos, generar reportes contables.</w:t>
            </w:r>
          </w:p>
        </w:tc>
      </w:tr>
      <w:tr w14:paraId="4E04CD09">
        <w:trPr>
          <w:jc w:val="center"/>
        </w:trPr>
        <w:tc>
          <w:tcPr>
            <w:tcW w:w="3120" w:type="dxa"/>
          </w:tcPr>
          <w:p w14:paraId="484FB4F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Gerente</w:t>
            </w:r>
          </w:p>
        </w:tc>
        <w:tc>
          <w:tcPr>
            <w:tcW w:w="3120" w:type="dxa"/>
          </w:tcPr>
          <w:p w14:paraId="48E08FF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Decisión</w:t>
            </w:r>
          </w:p>
        </w:tc>
        <w:tc>
          <w:tcPr>
            <w:tcW w:w="3120" w:type="dxa"/>
          </w:tcPr>
          <w:p w14:paraId="06CD301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Consultar reportes de ocupación, ingresos, servicios.</w:t>
            </w:r>
          </w:p>
        </w:tc>
      </w:tr>
      <w:tr w14:paraId="391AFF15">
        <w:trPr>
          <w:jc w:val="center"/>
        </w:trPr>
        <w:tc>
          <w:tcPr>
            <w:tcW w:w="3120" w:type="dxa"/>
          </w:tcPr>
          <w:p w14:paraId="5A2A699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Cliente</w:t>
            </w:r>
          </w:p>
        </w:tc>
        <w:tc>
          <w:tcPr>
            <w:tcW w:w="3120" w:type="dxa"/>
          </w:tcPr>
          <w:p w14:paraId="3213DF8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Externo</w:t>
            </w:r>
          </w:p>
        </w:tc>
        <w:tc>
          <w:tcPr>
            <w:tcW w:w="3120" w:type="dxa"/>
          </w:tcPr>
          <w:p w14:paraId="01A7FC5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Realizar o consultar reservas online si el módulo está habilitado.</w:t>
            </w:r>
          </w:p>
        </w:tc>
      </w:tr>
    </w:tbl>
    <w:p w14:paraId="6FAAE37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5DE8895">
      <w:pPr>
        <w:pStyle w:val="2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Módulos principales del PMS</w:t>
      </w:r>
    </w:p>
    <w:p w14:paraId="1E6D4A72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1. Módulo de Reservas</w:t>
      </w:r>
    </w:p>
    <w:p w14:paraId="3E829CF7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Verificar disponibilidad de habitaciones en tiempo real.</w:t>
      </w:r>
    </w:p>
    <w:p w14:paraId="500F80D0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Crear, modificar y cancelar reservas.</w:t>
      </w:r>
    </w:p>
    <w:p w14:paraId="1B0A872F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Registrar datos del huésped y preferencias.</w:t>
      </w:r>
    </w:p>
    <w:p w14:paraId="6E87F06C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Gestionar tarifas (temporada alta/baja) y promociones.</w:t>
      </w:r>
    </w:p>
    <w:p w14:paraId="48D60F5B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Posible integración con motores externos (web, Booking, Expedia).</w:t>
      </w:r>
    </w:p>
    <w:p w14:paraId="2931BD5B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2. Check-in y Check-out</w:t>
      </w:r>
    </w:p>
    <w:p w14:paraId="56B0DA22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Confirmar reserva y asignar habitación.</w:t>
      </w:r>
    </w:p>
    <w:p w14:paraId="386AAE31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Registrar datos del huésped y validar documentos.</w:t>
      </w:r>
    </w:p>
    <w:p w14:paraId="35CE4FD2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Registrar garantía o bloqueo de pago.</w:t>
      </w:r>
    </w:p>
    <w:p w14:paraId="59FEA1A2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Procesar salida: cargos adicionales, factura final y liberación de habitación.</w:t>
      </w:r>
    </w:p>
    <w:p w14:paraId="46346154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3. Gestión de Habitaciones</w:t>
      </w:r>
    </w:p>
    <w:p w14:paraId="37A5FED2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Controlar estados: disponible, ocupada, necesita limpieza y fuera de servicio.</w:t>
      </w:r>
    </w:p>
    <w:p w14:paraId="3E15834D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Actualizar estado desde móvil (limpieza/mantenimiento) y reflejarlo en recepción.</w:t>
      </w:r>
    </w:p>
    <w:p w14:paraId="2D5D8D2D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Registrar incidencias (daños, mantenimiento preventivo/correctivo).</w:t>
      </w:r>
    </w:p>
    <w:p w14:paraId="5386D47E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4. Facturación y Pagos</w:t>
      </w:r>
    </w:p>
    <w:p w14:paraId="0F53EE3F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Generar facturas por reserva y por consumos adicionales.</w:t>
      </w:r>
    </w:p>
    <w:p w14:paraId="0853E3EC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Registrar pagos (efectivo, tarjeta, transferencias) y estados.</w:t>
      </w:r>
    </w:p>
    <w:p w14:paraId="44EED7B1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Emitir reportes de ingresos por fecha/turno/recepcionista.</w:t>
      </w:r>
    </w:p>
    <w:p w14:paraId="754D0383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5. Reportes y Administración</w:t>
      </w:r>
    </w:p>
    <w:p w14:paraId="308DA13E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Consultas por huésped, habitación, fechas y estado de reservas.</w:t>
      </w:r>
    </w:p>
    <w:p w14:paraId="4428E5DA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Estadísticas básicas (ocupación, ingresos, cancelaciones).</w:t>
      </w:r>
    </w:p>
    <w:p w14:paraId="6EE922C6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Gestión de usuarios, roles y auditoría de acciones.</w:t>
      </w:r>
    </w:p>
    <w:p w14:paraId="0557447D">
      <w:pPr>
        <w:pStyle w:val="2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Metodología Scrum aplicada</w:t>
      </w:r>
    </w:p>
    <w:p w14:paraId="3889AFB3">
      <w:pPr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i w:val="0"/>
          <w:color w:val="000000"/>
          <w:sz w:val="24"/>
          <w:szCs w:val="24"/>
        </w:rPr>
        <w:t>El desarrollo se organizó mediante iteraciones cortas (sprints), priorizando historias de usuario y entregando incrementos funcionales por semana. Se utilizaron los artefactos y eventos principales de Scrum.</w:t>
      </w:r>
    </w:p>
    <w:p w14:paraId="34B42AAC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Artefactos</w:t>
      </w:r>
    </w:p>
    <w:p w14:paraId="29C4387C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Product Backlog: lista priorizada de historias de usuario del PMS.</w:t>
      </w:r>
    </w:p>
    <w:p w14:paraId="0C2493B4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Sprint Backlog: historias seleccionadas para cada semana/sprint y tareas técnicas asociadas.</w:t>
      </w:r>
    </w:p>
    <w:p w14:paraId="15AD7DDF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Incremento: versión funcional entregable al final de cada sprint.</w:t>
      </w:r>
    </w:p>
    <w:p w14:paraId="16334762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Eventos</w:t>
      </w:r>
    </w:p>
    <w:p w14:paraId="68646548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Planificación del Sprint: selección de historias y definición del objetivo semanal.</w:t>
      </w:r>
    </w:p>
    <w:p w14:paraId="12968E8F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Daily (seguimiento): revisión breve de avances, bloqueos y siguiente paso.</w:t>
      </w:r>
    </w:p>
    <w:p w14:paraId="3FC2BA6D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Revisión del Sprint: demostración del incremento (UI y/o endpoints).</w:t>
      </w:r>
    </w:p>
    <w:p w14:paraId="29593B88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Retrospectiva: lecciones aprendidas y mejoras para el siguiente sprint.</w:t>
      </w:r>
    </w:p>
    <w:p w14:paraId="1C305C32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Definición de Hecho (DoD)</w:t>
      </w:r>
    </w:p>
    <w:p w14:paraId="105E5176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Código compilando/ejecutando sin errores críticos.</w:t>
      </w:r>
    </w:p>
    <w:p w14:paraId="38982847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Funcionalidad mínima demostrable (UI o endpoint) para la historia.</w:t>
      </w:r>
    </w:p>
    <w:p w14:paraId="72973971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Validaciones básicas (inputs, errores y respuestas).</w:t>
      </w:r>
    </w:p>
    <w:p w14:paraId="7F7248A2">
      <w:pPr>
        <w:pStyle w:val="29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Actualización de documentación del sprint (tablas y evidencias).</w:t>
      </w:r>
    </w:p>
    <w:p w14:paraId="6AB4C7FB">
      <w:pPr>
        <w:pStyle w:val="2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Product Backlog</w:t>
      </w:r>
    </w:p>
    <w:p w14:paraId="450DEF39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Historias de usuario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F8BEFC5">
        <w:trPr>
          <w:jc w:val="center"/>
        </w:trPr>
        <w:tc>
          <w:tcPr>
            <w:tcW w:w="2340" w:type="dxa"/>
          </w:tcPr>
          <w:p w14:paraId="18E96CF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2340" w:type="dxa"/>
          </w:tcPr>
          <w:p w14:paraId="2D4D13C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Nombre de la historia</w:t>
            </w:r>
          </w:p>
        </w:tc>
        <w:tc>
          <w:tcPr>
            <w:tcW w:w="2340" w:type="dxa"/>
          </w:tcPr>
          <w:p w14:paraId="3ED5323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Usuario</w:t>
            </w:r>
          </w:p>
        </w:tc>
        <w:tc>
          <w:tcPr>
            <w:tcW w:w="2340" w:type="dxa"/>
          </w:tcPr>
          <w:p w14:paraId="6A144AF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14:paraId="7F6E3009">
        <w:trPr>
          <w:jc w:val="center"/>
        </w:trPr>
        <w:tc>
          <w:tcPr>
            <w:tcW w:w="2340" w:type="dxa"/>
          </w:tcPr>
          <w:p w14:paraId="1B9361B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HU-01</w:t>
            </w:r>
          </w:p>
        </w:tc>
        <w:tc>
          <w:tcPr>
            <w:tcW w:w="2340" w:type="dxa"/>
          </w:tcPr>
          <w:p w14:paraId="7818310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Crear reserva</w:t>
            </w:r>
          </w:p>
        </w:tc>
        <w:tc>
          <w:tcPr>
            <w:tcW w:w="2340" w:type="dxa"/>
          </w:tcPr>
          <w:p w14:paraId="422B72A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Recepcionista</w:t>
            </w:r>
          </w:p>
        </w:tc>
        <w:tc>
          <w:tcPr>
            <w:tcW w:w="2340" w:type="dxa"/>
          </w:tcPr>
          <w:p w14:paraId="0B3ADE7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Como recepcionista, necesito registrar una reserva verificando disponibilidad de habitaciones y datos del huésped.</w:t>
            </w:r>
          </w:p>
        </w:tc>
      </w:tr>
      <w:tr w14:paraId="730A8327">
        <w:trPr>
          <w:jc w:val="center"/>
        </w:trPr>
        <w:tc>
          <w:tcPr>
            <w:tcW w:w="2340" w:type="dxa"/>
          </w:tcPr>
          <w:p w14:paraId="37DAB8A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HU-02</w:t>
            </w:r>
          </w:p>
        </w:tc>
        <w:tc>
          <w:tcPr>
            <w:tcW w:w="2340" w:type="dxa"/>
          </w:tcPr>
          <w:p w14:paraId="7D6D37E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Realizar check-in</w:t>
            </w:r>
          </w:p>
        </w:tc>
        <w:tc>
          <w:tcPr>
            <w:tcW w:w="2340" w:type="dxa"/>
          </w:tcPr>
          <w:p w14:paraId="248A992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Recepcionista</w:t>
            </w:r>
          </w:p>
        </w:tc>
        <w:tc>
          <w:tcPr>
            <w:tcW w:w="2340" w:type="dxa"/>
          </w:tcPr>
          <w:p w14:paraId="31082ED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Como recepcionista, quiero registrar el ingreso del huésped para activar su habitación y generar su ficha.</w:t>
            </w:r>
          </w:p>
        </w:tc>
      </w:tr>
      <w:tr w14:paraId="04C35379">
        <w:trPr>
          <w:jc w:val="center"/>
        </w:trPr>
        <w:tc>
          <w:tcPr>
            <w:tcW w:w="2340" w:type="dxa"/>
          </w:tcPr>
          <w:p w14:paraId="27278A9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HU-03</w:t>
            </w:r>
          </w:p>
        </w:tc>
        <w:tc>
          <w:tcPr>
            <w:tcW w:w="2340" w:type="dxa"/>
          </w:tcPr>
          <w:p w14:paraId="0DF2E07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Actualizar estado de habitación</w:t>
            </w:r>
          </w:p>
        </w:tc>
        <w:tc>
          <w:tcPr>
            <w:tcW w:w="2340" w:type="dxa"/>
          </w:tcPr>
          <w:p w14:paraId="707ED35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Housekeeping</w:t>
            </w:r>
          </w:p>
        </w:tc>
        <w:tc>
          <w:tcPr>
            <w:tcW w:w="2340" w:type="dxa"/>
          </w:tcPr>
          <w:p w14:paraId="3312269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Como personal de limpieza, necesito actualizar el estado de una habitación para indicar su condición.</w:t>
            </w:r>
          </w:p>
        </w:tc>
      </w:tr>
      <w:tr w14:paraId="51BE946C">
        <w:trPr>
          <w:jc w:val="center"/>
        </w:trPr>
        <w:tc>
          <w:tcPr>
            <w:tcW w:w="2340" w:type="dxa"/>
          </w:tcPr>
          <w:p w14:paraId="126273F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HU-04</w:t>
            </w:r>
          </w:p>
        </w:tc>
        <w:tc>
          <w:tcPr>
            <w:tcW w:w="2340" w:type="dxa"/>
          </w:tcPr>
          <w:p w14:paraId="57FE326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Generar factura</w:t>
            </w:r>
          </w:p>
        </w:tc>
        <w:tc>
          <w:tcPr>
            <w:tcW w:w="2340" w:type="dxa"/>
          </w:tcPr>
          <w:p w14:paraId="14001D2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Contador</w:t>
            </w:r>
          </w:p>
        </w:tc>
        <w:tc>
          <w:tcPr>
            <w:tcW w:w="2340" w:type="dxa"/>
          </w:tcPr>
          <w:p w14:paraId="093E36C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Como contador, necesito calcular y generar la factura final del huésped.</w:t>
            </w:r>
          </w:p>
        </w:tc>
      </w:tr>
    </w:tbl>
    <w:p w14:paraId="11F3D02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6F426C0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Priorización (resumen)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891D20E">
        <w:trPr>
          <w:jc w:val="center"/>
        </w:trPr>
        <w:tc>
          <w:tcPr>
            <w:tcW w:w="2340" w:type="dxa"/>
          </w:tcPr>
          <w:p w14:paraId="50F4652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2340" w:type="dxa"/>
          </w:tcPr>
          <w:p w14:paraId="3218CCE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Historia vinculada</w:t>
            </w:r>
          </w:p>
        </w:tc>
        <w:tc>
          <w:tcPr>
            <w:tcW w:w="2340" w:type="dxa"/>
          </w:tcPr>
          <w:p w14:paraId="4DE67E8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Descripción resumida</w:t>
            </w:r>
          </w:p>
        </w:tc>
        <w:tc>
          <w:tcPr>
            <w:tcW w:w="2340" w:type="dxa"/>
          </w:tcPr>
          <w:p w14:paraId="2AA4987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Prioridad</w:t>
            </w:r>
          </w:p>
        </w:tc>
      </w:tr>
      <w:tr w14:paraId="13194FE6">
        <w:trPr>
          <w:jc w:val="center"/>
        </w:trPr>
        <w:tc>
          <w:tcPr>
            <w:tcW w:w="2340" w:type="dxa"/>
          </w:tcPr>
          <w:p w14:paraId="15B01E8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PB1</w:t>
            </w:r>
          </w:p>
        </w:tc>
        <w:tc>
          <w:tcPr>
            <w:tcW w:w="2340" w:type="dxa"/>
          </w:tcPr>
          <w:p w14:paraId="41B6558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HU-01</w:t>
            </w:r>
          </w:p>
        </w:tc>
        <w:tc>
          <w:tcPr>
            <w:tcW w:w="2340" w:type="dxa"/>
          </w:tcPr>
          <w:p w14:paraId="4E0191E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Implementar módulo de gestión de reservas.</w:t>
            </w:r>
          </w:p>
        </w:tc>
        <w:tc>
          <w:tcPr>
            <w:tcW w:w="2340" w:type="dxa"/>
          </w:tcPr>
          <w:p w14:paraId="2384395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Alta</w:t>
            </w:r>
          </w:p>
        </w:tc>
      </w:tr>
      <w:tr w14:paraId="5E706C77">
        <w:trPr>
          <w:jc w:val="center"/>
        </w:trPr>
        <w:tc>
          <w:tcPr>
            <w:tcW w:w="2340" w:type="dxa"/>
          </w:tcPr>
          <w:p w14:paraId="7A24857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PB2</w:t>
            </w:r>
          </w:p>
        </w:tc>
        <w:tc>
          <w:tcPr>
            <w:tcW w:w="2340" w:type="dxa"/>
          </w:tcPr>
          <w:p w14:paraId="75C8BA6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HU-02</w:t>
            </w:r>
          </w:p>
        </w:tc>
        <w:tc>
          <w:tcPr>
            <w:tcW w:w="2340" w:type="dxa"/>
          </w:tcPr>
          <w:p w14:paraId="47524BC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Implementar proceso de check-in.</w:t>
            </w:r>
          </w:p>
        </w:tc>
        <w:tc>
          <w:tcPr>
            <w:tcW w:w="2340" w:type="dxa"/>
          </w:tcPr>
          <w:p w14:paraId="355F9FD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Alta</w:t>
            </w:r>
          </w:p>
        </w:tc>
      </w:tr>
      <w:tr w14:paraId="3F2CF37C">
        <w:trPr>
          <w:jc w:val="center"/>
        </w:trPr>
        <w:tc>
          <w:tcPr>
            <w:tcW w:w="2340" w:type="dxa"/>
          </w:tcPr>
          <w:p w14:paraId="6DB616C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PB3</w:t>
            </w:r>
          </w:p>
        </w:tc>
        <w:tc>
          <w:tcPr>
            <w:tcW w:w="2340" w:type="dxa"/>
          </w:tcPr>
          <w:p w14:paraId="080E006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HU-03</w:t>
            </w:r>
          </w:p>
        </w:tc>
        <w:tc>
          <w:tcPr>
            <w:tcW w:w="2340" w:type="dxa"/>
          </w:tcPr>
          <w:p w14:paraId="6E9997F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Implementar módulo de actualización de habitaciones.</w:t>
            </w:r>
          </w:p>
        </w:tc>
        <w:tc>
          <w:tcPr>
            <w:tcW w:w="2340" w:type="dxa"/>
          </w:tcPr>
          <w:p w14:paraId="75185E4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Media</w:t>
            </w:r>
          </w:p>
        </w:tc>
      </w:tr>
      <w:tr w14:paraId="54F8BFAA">
        <w:trPr>
          <w:jc w:val="center"/>
        </w:trPr>
        <w:tc>
          <w:tcPr>
            <w:tcW w:w="2340" w:type="dxa"/>
          </w:tcPr>
          <w:p w14:paraId="781BDD6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PB4</w:t>
            </w:r>
          </w:p>
        </w:tc>
        <w:tc>
          <w:tcPr>
            <w:tcW w:w="2340" w:type="dxa"/>
          </w:tcPr>
          <w:p w14:paraId="4A7B6BD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HU-04</w:t>
            </w:r>
          </w:p>
        </w:tc>
        <w:tc>
          <w:tcPr>
            <w:tcW w:w="2340" w:type="dxa"/>
          </w:tcPr>
          <w:p w14:paraId="4BBB017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Implementar módulo de facturación.</w:t>
            </w:r>
          </w:p>
        </w:tc>
        <w:tc>
          <w:tcPr>
            <w:tcW w:w="2340" w:type="dxa"/>
          </w:tcPr>
          <w:p w14:paraId="37425D0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Media</w:t>
            </w:r>
          </w:p>
        </w:tc>
      </w:tr>
    </w:tbl>
    <w:p w14:paraId="7E43EC09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BAEFB78">
      <w:pPr>
        <w:pStyle w:val="2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Planificación de sprints por semanas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549"/>
        <w:gridCol w:w="2340"/>
        <w:gridCol w:w="2340"/>
      </w:tblGrid>
      <w:tr w14:paraId="1A0912E9">
        <w:trPr>
          <w:jc w:val="center"/>
        </w:trPr>
        <w:tc>
          <w:tcPr>
            <w:tcW w:w="2340" w:type="dxa"/>
          </w:tcPr>
          <w:p w14:paraId="7A7EF65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Semana/Sprint</w:t>
            </w:r>
          </w:p>
        </w:tc>
        <w:tc>
          <w:tcPr>
            <w:tcW w:w="2340" w:type="dxa"/>
          </w:tcPr>
          <w:p w14:paraId="1476747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2340" w:type="dxa"/>
          </w:tcPr>
          <w:p w14:paraId="2068630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Historias (ejemplo)</w:t>
            </w:r>
          </w:p>
        </w:tc>
        <w:tc>
          <w:tcPr>
            <w:tcW w:w="2340" w:type="dxa"/>
          </w:tcPr>
          <w:p w14:paraId="25C78BA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Entregables / Evidencias</w:t>
            </w:r>
          </w:p>
        </w:tc>
      </w:tr>
      <w:tr w14:paraId="0805EFB7">
        <w:trPr>
          <w:jc w:val="center"/>
        </w:trPr>
        <w:tc>
          <w:tcPr>
            <w:tcW w:w="2340" w:type="dxa"/>
          </w:tcPr>
          <w:p w14:paraId="06FEF52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Semana 1 (Sprint 1)</w:t>
            </w:r>
          </w:p>
        </w:tc>
        <w:tc>
          <w:tcPr>
            <w:tcW w:w="2340" w:type="dxa"/>
          </w:tcPr>
          <w:p w14:paraId="2FCAC7B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Base del sistema y autenticación por roles</w:t>
            </w:r>
          </w:p>
        </w:tc>
        <w:tc>
          <w:tcPr>
            <w:tcW w:w="2340" w:type="dxa"/>
          </w:tcPr>
          <w:p w14:paraId="247F9E3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HU-RF1, HU-RF2</w:t>
            </w:r>
          </w:p>
        </w:tc>
        <w:tc>
          <w:tcPr>
            <w:tcW w:w="2340" w:type="dxa"/>
          </w:tcPr>
          <w:p w14:paraId="7099DEC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Estructura MVC, BD inicial, login por roles, pantalla landing</w:t>
            </w:r>
          </w:p>
        </w:tc>
      </w:tr>
      <w:tr w14:paraId="460B4CC9">
        <w:trPr>
          <w:jc w:val="center"/>
        </w:trPr>
        <w:tc>
          <w:tcPr>
            <w:tcW w:w="2340" w:type="dxa"/>
          </w:tcPr>
          <w:p w14:paraId="6AAC886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Semana 2 (Sprint 2)</w:t>
            </w:r>
          </w:p>
        </w:tc>
        <w:tc>
          <w:tcPr>
            <w:tcW w:w="2340" w:type="dxa"/>
          </w:tcPr>
          <w:p w14:paraId="3F338AE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Reservas y disponibilidad</w:t>
            </w:r>
          </w:p>
        </w:tc>
        <w:tc>
          <w:tcPr>
            <w:tcW w:w="2340" w:type="dxa"/>
          </w:tcPr>
          <w:p w14:paraId="684096D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HU-RF1, HU-RF3</w:t>
            </w:r>
          </w:p>
        </w:tc>
        <w:tc>
          <w:tcPr>
            <w:tcW w:w="2340" w:type="dxa"/>
          </w:tcPr>
          <w:p w14:paraId="0FC36EE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CRUD reservas, ver disponibilidad, validaciones</w:t>
            </w:r>
          </w:p>
        </w:tc>
      </w:tr>
      <w:tr w14:paraId="22740AB6">
        <w:trPr>
          <w:jc w:val="center"/>
        </w:trPr>
        <w:tc>
          <w:tcPr>
            <w:tcW w:w="2340" w:type="dxa"/>
          </w:tcPr>
          <w:p w14:paraId="4E9B0F3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Semana 3 (Sprint 3)</w:t>
            </w:r>
          </w:p>
        </w:tc>
        <w:tc>
          <w:tcPr>
            <w:tcW w:w="2340" w:type="dxa"/>
          </w:tcPr>
          <w:p w14:paraId="242F53D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Habitaciones y limpieza/mantenimiento</w:t>
            </w:r>
          </w:p>
        </w:tc>
        <w:tc>
          <w:tcPr>
            <w:tcW w:w="2340" w:type="dxa"/>
          </w:tcPr>
          <w:p w14:paraId="2684C9B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HU-RF4, HU-RF5</w:t>
            </w:r>
          </w:p>
        </w:tc>
        <w:tc>
          <w:tcPr>
            <w:tcW w:w="2340" w:type="dxa"/>
          </w:tcPr>
          <w:p w14:paraId="7297D2A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Estados de habitación, actualización por roles, registro de incidencias</w:t>
            </w:r>
          </w:p>
        </w:tc>
      </w:tr>
      <w:tr w14:paraId="182842CC">
        <w:trPr>
          <w:jc w:val="center"/>
        </w:trPr>
        <w:tc>
          <w:tcPr>
            <w:tcW w:w="2340" w:type="dxa"/>
          </w:tcPr>
          <w:p w14:paraId="4CEFE3D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Semana 4 (Sprint 4)</w:t>
            </w:r>
          </w:p>
        </w:tc>
        <w:tc>
          <w:tcPr>
            <w:tcW w:w="2340" w:type="dxa"/>
          </w:tcPr>
          <w:p w14:paraId="50F6900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Check-in / Check-out y facturación</w:t>
            </w:r>
          </w:p>
        </w:tc>
        <w:tc>
          <w:tcPr>
            <w:tcW w:w="2340" w:type="dxa"/>
          </w:tcPr>
          <w:p w14:paraId="1B78839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HU-RF2, HU-RF6</w:t>
            </w:r>
          </w:p>
        </w:tc>
        <w:tc>
          <w:tcPr>
            <w:tcW w:w="2340" w:type="dxa"/>
          </w:tcPr>
          <w:p w14:paraId="0D35587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Flujo de check-in/out, facturación base, pagos y cargos</w:t>
            </w:r>
          </w:p>
        </w:tc>
      </w:tr>
      <w:tr w14:paraId="155A5B9C">
        <w:trPr>
          <w:jc w:val="center"/>
        </w:trPr>
        <w:tc>
          <w:tcPr>
            <w:tcW w:w="2340" w:type="dxa"/>
          </w:tcPr>
          <w:p w14:paraId="655E991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Semana 5 (Sprint 5)</w:t>
            </w:r>
          </w:p>
        </w:tc>
        <w:tc>
          <w:tcPr>
            <w:tcW w:w="2340" w:type="dxa"/>
          </w:tcPr>
          <w:p w14:paraId="10B265C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Reportes, ajustes y pruebas</w:t>
            </w:r>
          </w:p>
        </w:tc>
        <w:tc>
          <w:tcPr>
            <w:tcW w:w="2340" w:type="dxa"/>
          </w:tcPr>
          <w:p w14:paraId="198768B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HU-RF7, HU-RF8</w:t>
            </w:r>
          </w:p>
        </w:tc>
        <w:tc>
          <w:tcPr>
            <w:tcW w:w="2340" w:type="dxa"/>
          </w:tcPr>
          <w:p w14:paraId="3D8C99D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Reportes, mejoras UI, pruebas, corrección de bugs y cierre del proyecto</w:t>
            </w:r>
          </w:p>
        </w:tc>
      </w:tr>
    </w:tbl>
    <w:p w14:paraId="36EEFD45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56EA972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Sprints (selección de historias)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EC91F31">
        <w:trPr>
          <w:jc w:val="center"/>
        </w:trPr>
        <w:tc>
          <w:tcPr>
            <w:tcW w:w="3120" w:type="dxa"/>
          </w:tcPr>
          <w:p w14:paraId="03B151D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Sprint</w:t>
            </w:r>
          </w:p>
        </w:tc>
        <w:tc>
          <w:tcPr>
            <w:tcW w:w="3120" w:type="dxa"/>
          </w:tcPr>
          <w:p w14:paraId="5097B66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Historias seleccionadas</w:t>
            </w:r>
          </w:p>
        </w:tc>
        <w:tc>
          <w:tcPr>
            <w:tcW w:w="3120" w:type="dxa"/>
          </w:tcPr>
          <w:p w14:paraId="1B11548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Objetivo principal</w:t>
            </w:r>
          </w:p>
        </w:tc>
      </w:tr>
      <w:tr w14:paraId="4AA91B4E">
        <w:trPr>
          <w:jc w:val="center"/>
        </w:trPr>
        <w:tc>
          <w:tcPr>
            <w:tcW w:w="3120" w:type="dxa"/>
          </w:tcPr>
          <w:p w14:paraId="1716933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Sprint 1</w:t>
            </w:r>
          </w:p>
        </w:tc>
        <w:tc>
          <w:tcPr>
            <w:tcW w:w="3120" w:type="dxa"/>
          </w:tcPr>
          <w:p w14:paraId="14695D4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RF1, RF2</w:t>
            </w:r>
          </w:p>
        </w:tc>
        <w:tc>
          <w:tcPr>
            <w:tcW w:w="3120" w:type="dxa"/>
          </w:tcPr>
          <w:p w14:paraId="6BF4747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Base del sistema + roles + autenticación</w:t>
            </w:r>
          </w:p>
        </w:tc>
      </w:tr>
      <w:tr w14:paraId="39F325A5">
        <w:trPr>
          <w:jc w:val="center"/>
        </w:trPr>
        <w:tc>
          <w:tcPr>
            <w:tcW w:w="3120" w:type="dxa"/>
          </w:tcPr>
          <w:p w14:paraId="4B58944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Sprint 2</w:t>
            </w:r>
          </w:p>
        </w:tc>
        <w:tc>
          <w:tcPr>
            <w:tcW w:w="3120" w:type="dxa"/>
          </w:tcPr>
          <w:p w14:paraId="7B6385A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RF1, RF3, RF9</w:t>
            </w:r>
          </w:p>
        </w:tc>
        <w:tc>
          <w:tcPr>
            <w:tcW w:w="3120" w:type="dxa"/>
          </w:tcPr>
          <w:p w14:paraId="5527A8B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Reservas y disponibilidad + tarifas</w:t>
            </w:r>
          </w:p>
        </w:tc>
      </w:tr>
      <w:tr w14:paraId="77D9EB44">
        <w:trPr>
          <w:jc w:val="center"/>
        </w:trPr>
        <w:tc>
          <w:tcPr>
            <w:tcW w:w="3120" w:type="dxa"/>
          </w:tcPr>
          <w:p w14:paraId="4657B52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Sprint 3</w:t>
            </w:r>
          </w:p>
        </w:tc>
        <w:tc>
          <w:tcPr>
            <w:tcW w:w="3120" w:type="dxa"/>
          </w:tcPr>
          <w:p w14:paraId="2747D31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RF4, RF5</w:t>
            </w:r>
          </w:p>
        </w:tc>
        <w:tc>
          <w:tcPr>
            <w:tcW w:w="3120" w:type="dxa"/>
          </w:tcPr>
          <w:p w14:paraId="437C6E8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Habitaciones + limpieza/mantenimiento</w:t>
            </w:r>
          </w:p>
        </w:tc>
      </w:tr>
      <w:tr w14:paraId="03C674E3">
        <w:trPr>
          <w:jc w:val="center"/>
        </w:trPr>
        <w:tc>
          <w:tcPr>
            <w:tcW w:w="3120" w:type="dxa"/>
          </w:tcPr>
          <w:p w14:paraId="6621228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Sprint 4</w:t>
            </w:r>
          </w:p>
        </w:tc>
        <w:tc>
          <w:tcPr>
            <w:tcW w:w="3120" w:type="dxa"/>
          </w:tcPr>
          <w:p w14:paraId="3B6C055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RF2, RF6</w:t>
            </w:r>
          </w:p>
        </w:tc>
        <w:tc>
          <w:tcPr>
            <w:tcW w:w="3120" w:type="dxa"/>
          </w:tcPr>
          <w:p w14:paraId="1EB3F2C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Check-in/out + facturación y pagos</w:t>
            </w:r>
          </w:p>
        </w:tc>
      </w:tr>
      <w:tr w14:paraId="3DEE4547">
        <w:trPr>
          <w:jc w:val="center"/>
        </w:trPr>
        <w:tc>
          <w:tcPr>
            <w:tcW w:w="3120" w:type="dxa"/>
          </w:tcPr>
          <w:p w14:paraId="1A83EB9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Sprint 5</w:t>
            </w:r>
          </w:p>
        </w:tc>
        <w:tc>
          <w:tcPr>
            <w:tcW w:w="3120" w:type="dxa"/>
          </w:tcPr>
          <w:p w14:paraId="547CF34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RF10, RF11, RF12</w:t>
            </w:r>
          </w:p>
        </w:tc>
        <w:tc>
          <w:tcPr>
            <w:tcW w:w="3120" w:type="dxa"/>
          </w:tcPr>
          <w:p w14:paraId="54BFE92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Reportes, auditoría y ajustes finales</w:t>
            </w:r>
          </w:p>
        </w:tc>
      </w:tr>
    </w:tbl>
    <w:p w14:paraId="173B3A13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3D03D5D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Estimación de puntos (seguimiento)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08E7F596">
        <w:trPr>
          <w:jc w:val="center"/>
        </w:trPr>
        <w:tc>
          <w:tcPr>
            <w:tcW w:w="1560" w:type="dxa"/>
          </w:tcPr>
          <w:p w14:paraId="672B043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Código HU</w:t>
            </w:r>
          </w:p>
        </w:tc>
        <w:tc>
          <w:tcPr>
            <w:tcW w:w="1560" w:type="dxa"/>
          </w:tcPr>
          <w:p w14:paraId="1375B37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Historia</w:t>
            </w:r>
          </w:p>
        </w:tc>
        <w:tc>
          <w:tcPr>
            <w:tcW w:w="1560" w:type="dxa"/>
          </w:tcPr>
          <w:p w14:paraId="6F79860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Puntos estimados</w:t>
            </w:r>
          </w:p>
        </w:tc>
        <w:tc>
          <w:tcPr>
            <w:tcW w:w="1560" w:type="dxa"/>
          </w:tcPr>
          <w:p w14:paraId="7EF4FD4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Puntos reales</w:t>
            </w:r>
          </w:p>
        </w:tc>
        <w:tc>
          <w:tcPr>
            <w:tcW w:w="1560" w:type="dxa"/>
          </w:tcPr>
          <w:p w14:paraId="2562699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Diferencia</w:t>
            </w:r>
          </w:p>
        </w:tc>
        <w:tc>
          <w:tcPr>
            <w:tcW w:w="1560" w:type="dxa"/>
          </w:tcPr>
          <w:p w14:paraId="030C528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Comentario</w:t>
            </w:r>
          </w:p>
        </w:tc>
      </w:tr>
      <w:tr w14:paraId="16B175B7">
        <w:trPr>
          <w:jc w:val="center"/>
        </w:trPr>
        <w:tc>
          <w:tcPr>
            <w:tcW w:w="1560" w:type="dxa"/>
          </w:tcPr>
          <w:p w14:paraId="077049E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RF1</w:t>
            </w:r>
          </w:p>
        </w:tc>
        <w:tc>
          <w:tcPr>
            <w:tcW w:w="1560" w:type="dxa"/>
          </w:tcPr>
          <w:p w14:paraId="38D1734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Gestión de reservas</w:t>
            </w:r>
          </w:p>
        </w:tc>
        <w:tc>
          <w:tcPr>
            <w:tcW w:w="1560" w:type="dxa"/>
          </w:tcPr>
          <w:p w14:paraId="5DE2B9C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60" w:type="dxa"/>
          </w:tcPr>
          <w:p w14:paraId="390E67A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60" w:type="dxa"/>
          </w:tcPr>
          <w:p w14:paraId="48ED825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7FCE232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Completado según plan.</w:t>
            </w:r>
          </w:p>
        </w:tc>
      </w:tr>
      <w:tr w14:paraId="54CA018A">
        <w:trPr>
          <w:jc w:val="center"/>
        </w:trPr>
        <w:tc>
          <w:tcPr>
            <w:tcW w:w="1560" w:type="dxa"/>
          </w:tcPr>
          <w:p w14:paraId="3DAE341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RF2</w:t>
            </w:r>
          </w:p>
        </w:tc>
        <w:tc>
          <w:tcPr>
            <w:tcW w:w="1560" w:type="dxa"/>
          </w:tcPr>
          <w:p w14:paraId="2A07A5C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Check-in y check-out</w:t>
            </w:r>
          </w:p>
        </w:tc>
        <w:tc>
          <w:tcPr>
            <w:tcW w:w="1560" w:type="dxa"/>
          </w:tcPr>
          <w:p w14:paraId="1130EBE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60" w:type="dxa"/>
          </w:tcPr>
          <w:p w14:paraId="4D348A2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60" w:type="dxa"/>
          </w:tcPr>
          <w:p w14:paraId="58764DF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+1</w:t>
            </w:r>
          </w:p>
        </w:tc>
        <w:tc>
          <w:tcPr>
            <w:tcW w:w="1560" w:type="dxa"/>
          </w:tcPr>
          <w:p w14:paraId="4DD3F4A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 amplió por validaciones adicionales.</w:t>
            </w:r>
          </w:p>
        </w:tc>
      </w:tr>
      <w:tr w14:paraId="56F0FB4A">
        <w:trPr>
          <w:jc w:val="center"/>
        </w:trPr>
        <w:tc>
          <w:tcPr>
            <w:tcW w:w="1560" w:type="dxa"/>
          </w:tcPr>
          <w:p w14:paraId="4A84178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RF4</w:t>
            </w:r>
          </w:p>
        </w:tc>
        <w:tc>
          <w:tcPr>
            <w:tcW w:w="1560" w:type="dxa"/>
          </w:tcPr>
          <w:p w14:paraId="0882719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Gestión de habitaciones</w:t>
            </w:r>
          </w:p>
        </w:tc>
        <w:tc>
          <w:tcPr>
            <w:tcW w:w="1560" w:type="dxa"/>
          </w:tcPr>
          <w:p w14:paraId="61102F8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5405FAB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58736DB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3896F53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Completado.</w:t>
            </w:r>
          </w:p>
        </w:tc>
      </w:tr>
      <w:tr w14:paraId="16CB7582">
        <w:trPr>
          <w:jc w:val="center"/>
        </w:trPr>
        <w:tc>
          <w:tcPr>
            <w:tcW w:w="1560" w:type="dxa"/>
          </w:tcPr>
          <w:p w14:paraId="7A045E6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RF6</w:t>
            </w:r>
          </w:p>
        </w:tc>
        <w:tc>
          <w:tcPr>
            <w:tcW w:w="1560" w:type="dxa"/>
          </w:tcPr>
          <w:p w14:paraId="4BB2EE8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Facturación y pagos</w:t>
            </w:r>
          </w:p>
        </w:tc>
        <w:tc>
          <w:tcPr>
            <w:tcW w:w="1560" w:type="dxa"/>
          </w:tcPr>
          <w:p w14:paraId="7980369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60" w:type="dxa"/>
          </w:tcPr>
          <w:p w14:paraId="7ECC8F2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60" w:type="dxa"/>
          </w:tcPr>
          <w:p w14:paraId="3A8EB9A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53605A3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Completado con pruebas.</w:t>
            </w:r>
          </w:p>
        </w:tc>
      </w:tr>
      <w:tr w14:paraId="79A063DB">
        <w:trPr>
          <w:jc w:val="center"/>
        </w:trPr>
        <w:tc>
          <w:tcPr>
            <w:tcW w:w="1560" w:type="dxa"/>
          </w:tcPr>
          <w:p w14:paraId="076C5E2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RF10</w:t>
            </w:r>
          </w:p>
        </w:tc>
        <w:tc>
          <w:tcPr>
            <w:tcW w:w="1560" w:type="dxa"/>
          </w:tcPr>
          <w:p w14:paraId="13E861E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Reportes básicos</w:t>
            </w:r>
          </w:p>
        </w:tc>
        <w:tc>
          <w:tcPr>
            <w:tcW w:w="1560" w:type="dxa"/>
          </w:tcPr>
          <w:p w14:paraId="7676E8E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973BB5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60" w:type="dxa"/>
          </w:tcPr>
          <w:p w14:paraId="521511E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+1</w:t>
            </w:r>
          </w:p>
        </w:tc>
        <w:tc>
          <w:tcPr>
            <w:tcW w:w="1560" w:type="dxa"/>
          </w:tcPr>
          <w:p w14:paraId="1E70C54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 ajustaron filtros y exportación.</w:t>
            </w:r>
          </w:p>
        </w:tc>
      </w:tr>
    </w:tbl>
    <w:p w14:paraId="4ACA199E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0F1DAC8">
      <w:pPr>
        <w:pStyle w:val="2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Recursos del proyecto</w:t>
      </w:r>
    </w:p>
    <w:p w14:paraId="1880D235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Hardware requerido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BED7539">
        <w:trPr>
          <w:jc w:val="center"/>
        </w:trPr>
        <w:tc>
          <w:tcPr>
            <w:tcW w:w="2340" w:type="dxa"/>
          </w:tcPr>
          <w:p w14:paraId="3FFA477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Cantidad</w:t>
            </w:r>
          </w:p>
        </w:tc>
        <w:tc>
          <w:tcPr>
            <w:tcW w:w="2340" w:type="dxa"/>
          </w:tcPr>
          <w:p w14:paraId="707EB4E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2340" w:type="dxa"/>
          </w:tcPr>
          <w:p w14:paraId="136AAA4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Uso principal</w:t>
            </w:r>
          </w:p>
        </w:tc>
        <w:tc>
          <w:tcPr>
            <w:tcW w:w="2340" w:type="dxa"/>
          </w:tcPr>
          <w:p w14:paraId="0DE28D6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Estado</w:t>
            </w:r>
          </w:p>
        </w:tc>
      </w:tr>
      <w:tr w14:paraId="19AD13B4">
        <w:trPr>
          <w:jc w:val="center"/>
        </w:trPr>
        <w:tc>
          <w:tcPr>
            <w:tcW w:w="2340" w:type="dxa"/>
          </w:tcPr>
          <w:p w14:paraId="6262CDB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14:paraId="343B714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Computadoras de escritorio</w:t>
            </w:r>
          </w:p>
        </w:tc>
        <w:tc>
          <w:tcPr>
            <w:tcW w:w="2340" w:type="dxa"/>
          </w:tcPr>
          <w:p w14:paraId="2C3F18F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Puestos de recepción y administración</w:t>
            </w:r>
          </w:p>
        </w:tc>
        <w:tc>
          <w:tcPr>
            <w:tcW w:w="2340" w:type="dxa"/>
          </w:tcPr>
          <w:p w14:paraId="10F85F3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Funcional</w:t>
            </w:r>
          </w:p>
        </w:tc>
      </w:tr>
      <w:tr w14:paraId="5C7344BF">
        <w:trPr>
          <w:jc w:val="center"/>
        </w:trPr>
        <w:tc>
          <w:tcPr>
            <w:tcW w:w="2340" w:type="dxa"/>
          </w:tcPr>
          <w:p w14:paraId="712697E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039538B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Servidor (opcional)</w:t>
            </w:r>
          </w:p>
        </w:tc>
        <w:tc>
          <w:tcPr>
            <w:tcW w:w="2340" w:type="dxa"/>
          </w:tcPr>
          <w:p w14:paraId="078F197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Hospedar el sistema en red local o nube</w:t>
            </w:r>
          </w:p>
        </w:tc>
        <w:tc>
          <w:tcPr>
            <w:tcW w:w="2340" w:type="dxa"/>
          </w:tcPr>
          <w:p w14:paraId="5ED49BB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 definir</w:t>
            </w:r>
          </w:p>
        </w:tc>
      </w:tr>
      <w:tr w14:paraId="03B83AF0">
        <w:trPr>
          <w:jc w:val="center"/>
        </w:trPr>
        <w:tc>
          <w:tcPr>
            <w:tcW w:w="2340" w:type="dxa"/>
          </w:tcPr>
          <w:p w14:paraId="773356B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49F07B9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Router / Switch</w:t>
            </w:r>
          </w:p>
        </w:tc>
        <w:tc>
          <w:tcPr>
            <w:tcW w:w="2340" w:type="dxa"/>
          </w:tcPr>
          <w:p w14:paraId="68EE3EA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Conectividad de red interna</w:t>
            </w:r>
          </w:p>
        </w:tc>
        <w:tc>
          <w:tcPr>
            <w:tcW w:w="2340" w:type="dxa"/>
          </w:tcPr>
          <w:p w14:paraId="12CC913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Funcional</w:t>
            </w:r>
          </w:p>
        </w:tc>
      </w:tr>
    </w:tbl>
    <w:p w14:paraId="36E350A8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4AACFAC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Software requerido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606A29C">
        <w:trPr>
          <w:jc w:val="center"/>
        </w:trPr>
        <w:tc>
          <w:tcPr>
            <w:tcW w:w="3120" w:type="dxa"/>
          </w:tcPr>
          <w:p w14:paraId="476C055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3120" w:type="dxa"/>
          </w:tcPr>
          <w:p w14:paraId="5080047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3120" w:type="dxa"/>
          </w:tcPr>
          <w:p w14:paraId="7F82564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Estado</w:t>
            </w:r>
          </w:p>
        </w:tc>
      </w:tr>
      <w:tr w14:paraId="3925AB7B">
        <w:trPr>
          <w:jc w:val="center"/>
        </w:trPr>
        <w:tc>
          <w:tcPr>
            <w:tcW w:w="3120" w:type="dxa"/>
          </w:tcPr>
          <w:p w14:paraId="34AB5ED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Windows 10 / 11</w:t>
            </w:r>
          </w:p>
        </w:tc>
        <w:tc>
          <w:tcPr>
            <w:tcW w:w="3120" w:type="dxa"/>
          </w:tcPr>
          <w:p w14:paraId="0C89096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Sistema operativo en los equipos</w:t>
            </w:r>
          </w:p>
        </w:tc>
        <w:tc>
          <w:tcPr>
            <w:tcW w:w="3120" w:type="dxa"/>
          </w:tcPr>
          <w:p w14:paraId="4F9359E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Legal</w:t>
            </w:r>
          </w:p>
        </w:tc>
      </w:tr>
      <w:tr w14:paraId="6B202BC1">
        <w:trPr>
          <w:jc w:val="center"/>
        </w:trPr>
        <w:tc>
          <w:tcPr>
            <w:tcW w:w="3120" w:type="dxa"/>
          </w:tcPr>
          <w:p w14:paraId="1317ECB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Visual Studio Code</w:t>
            </w:r>
          </w:p>
        </w:tc>
        <w:tc>
          <w:tcPr>
            <w:tcW w:w="3120" w:type="dxa"/>
          </w:tcPr>
          <w:p w14:paraId="48331AD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IDE para desarrollo de la aplicación</w:t>
            </w:r>
          </w:p>
        </w:tc>
        <w:tc>
          <w:tcPr>
            <w:tcW w:w="3120" w:type="dxa"/>
          </w:tcPr>
          <w:p w14:paraId="6280717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Legal</w:t>
            </w:r>
          </w:p>
        </w:tc>
      </w:tr>
      <w:tr w14:paraId="0DB4C040">
        <w:trPr>
          <w:jc w:val="center"/>
        </w:trPr>
        <w:tc>
          <w:tcPr>
            <w:tcW w:w="3120" w:type="dxa"/>
          </w:tcPr>
          <w:p w14:paraId="0514FF3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Node.js + npm</w:t>
            </w:r>
          </w:p>
        </w:tc>
        <w:tc>
          <w:tcPr>
            <w:tcW w:w="3120" w:type="dxa"/>
          </w:tcPr>
          <w:p w14:paraId="5440604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Entorno de ejecución para el backend</w:t>
            </w:r>
          </w:p>
        </w:tc>
        <w:tc>
          <w:tcPr>
            <w:tcW w:w="3120" w:type="dxa"/>
          </w:tcPr>
          <w:p w14:paraId="378CB6A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Legal</w:t>
            </w:r>
          </w:p>
        </w:tc>
      </w:tr>
      <w:tr w14:paraId="0F2B4106">
        <w:trPr>
          <w:jc w:val="center"/>
        </w:trPr>
        <w:tc>
          <w:tcPr>
            <w:tcW w:w="3120" w:type="dxa"/>
          </w:tcPr>
          <w:p w14:paraId="01DEADA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MySQL / XAMPP</w:t>
            </w:r>
          </w:p>
        </w:tc>
        <w:tc>
          <w:tcPr>
            <w:tcW w:w="3120" w:type="dxa"/>
          </w:tcPr>
          <w:p w14:paraId="1814F4A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Motor de base de datos del sistema</w:t>
            </w:r>
          </w:p>
        </w:tc>
        <w:tc>
          <w:tcPr>
            <w:tcW w:w="3120" w:type="dxa"/>
          </w:tcPr>
          <w:p w14:paraId="2873E12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Legal</w:t>
            </w:r>
          </w:p>
        </w:tc>
      </w:tr>
      <w:tr w14:paraId="66575DFB">
        <w:trPr>
          <w:jc w:val="center"/>
        </w:trPr>
        <w:tc>
          <w:tcPr>
            <w:tcW w:w="3120" w:type="dxa"/>
          </w:tcPr>
          <w:p w14:paraId="7321CA2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GitHub</w:t>
            </w:r>
          </w:p>
        </w:tc>
        <w:tc>
          <w:tcPr>
            <w:tcW w:w="3120" w:type="dxa"/>
          </w:tcPr>
          <w:p w14:paraId="6802DA7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Control de versiones y colaboración</w:t>
            </w:r>
          </w:p>
        </w:tc>
        <w:tc>
          <w:tcPr>
            <w:tcW w:w="3120" w:type="dxa"/>
          </w:tcPr>
          <w:p w14:paraId="538D17C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Legal</w:t>
            </w:r>
          </w:p>
        </w:tc>
      </w:tr>
      <w:tr w14:paraId="5FEB7E32">
        <w:trPr>
          <w:jc w:val="center"/>
        </w:trPr>
        <w:tc>
          <w:tcPr>
            <w:tcW w:w="3120" w:type="dxa"/>
          </w:tcPr>
          <w:p w14:paraId="226B5FA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Navegador web</w:t>
            </w:r>
          </w:p>
        </w:tc>
        <w:tc>
          <w:tcPr>
            <w:tcW w:w="3120" w:type="dxa"/>
          </w:tcPr>
          <w:p w14:paraId="6C6FDCF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Acceso al sistema web</w:t>
            </w:r>
          </w:p>
        </w:tc>
        <w:tc>
          <w:tcPr>
            <w:tcW w:w="3120" w:type="dxa"/>
          </w:tcPr>
          <w:p w14:paraId="3ADA2F9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Legal</w:t>
            </w:r>
          </w:p>
        </w:tc>
      </w:tr>
    </w:tbl>
    <w:p w14:paraId="02D80598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DEF8F92">
      <w:pPr>
        <w:pStyle w:val="2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Costos referenciales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D272283">
        <w:trPr>
          <w:jc w:val="center"/>
        </w:trPr>
        <w:tc>
          <w:tcPr>
            <w:tcW w:w="2340" w:type="dxa"/>
          </w:tcPr>
          <w:p w14:paraId="2BB38CF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Cantidad</w:t>
            </w:r>
          </w:p>
        </w:tc>
        <w:tc>
          <w:tcPr>
            <w:tcW w:w="2340" w:type="dxa"/>
          </w:tcPr>
          <w:p w14:paraId="435A0CD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2340" w:type="dxa"/>
          </w:tcPr>
          <w:p w14:paraId="5EED693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Valor unitario (USD)</w:t>
            </w:r>
          </w:p>
        </w:tc>
        <w:tc>
          <w:tcPr>
            <w:tcW w:w="2340" w:type="dxa"/>
          </w:tcPr>
          <w:p w14:paraId="5E861DF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Valor total (USD)</w:t>
            </w:r>
          </w:p>
        </w:tc>
      </w:tr>
      <w:tr w14:paraId="328F83C5">
        <w:trPr>
          <w:jc w:val="center"/>
        </w:trPr>
        <w:tc>
          <w:tcPr>
            <w:tcW w:w="2340" w:type="dxa"/>
          </w:tcPr>
          <w:p w14:paraId="25205E5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14:paraId="7ED3223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Computadoras de escritorio</w:t>
            </w:r>
          </w:p>
        </w:tc>
        <w:tc>
          <w:tcPr>
            <w:tcW w:w="2340" w:type="dxa"/>
          </w:tcPr>
          <w:p w14:paraId="60DE8C7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2340" w:type="dxa"/>
          </w:tcPr>
          <w:p w14:paraId="688B5D8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900</w:t>
            </w:r>
          </w:p>
        </w:tc>
      </w:tr>
      <w:tr w14:paraId="1D645FAD">
        <w:trPr>
          <w:jc w:val="center"/>
        </w:trPr>
        <w:tc>
          <w:tcPr>
            <w:tcW w:w="2340" w:type="dxa"/>
          </w:tcPr>
          <w:p w14:paraId="73C3CAE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68C9DD7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Router / Switch</w:t>
            </w:r>
          </w:p>
        </w:tc>
        <w:tc>
          <w:tcPr>
            <w:tcW w:w="2340" w:type="dxa"/>
          </w:tcPr>
          <w:p w14:paraId="044BBBC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80</w:t>
            </w:r>
          </w:p>
        </w:tc>
        <w:tc>
          <w:tcPr>
            <w:tcW w:w="2340" w:type="dxa"/>
          </w:tcPr>
          <w:p w14:paraId="55CB615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80</w:t>
            </w:r>
          </w:p>
        </w:tc>
      </w:tr>
      <w:tr w14:paraId="50F50D74">
        <w:trPr>
          <w:jc w:val="center"/>
        </w:trPr>
        <w:tc>
          <w:tcPr>
            <w:tcW w:w="2340" w:type="dxa"/>
          </w:tcPr>
          <w:p w14:paraId="52203B16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7155E55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Servidor local (opcional)</w:t>
            </w:r>
          </w:p>
        </w:tc>
        <w:tc>
          <w:tcPr>
            <w:tcW w:w="2340" w:type="dxa"/>
          </w:tcPr>
          <w:p w14:paraId="4EF80D0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2340" w:type="dxa"/>
          </w:tcPr>
          <w:p w14:paraId="37CC157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600</w:t>
            </w:r>
          </w:p>
        </w:tc>
      </w:tr>
      <w:tr w14:paraId="11377881">
        <w:trPr>
          <w:jc w:val="center"/>
        </w:trPr>
        <w:tc>
          <w:tcPr>
            <w:tcW w:w="2340" w:type="dxa"/>
          </w:tcPr>
          <w:p w14:paraId="269499C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5B0AB60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Licencia Windows (si aplica)</w:t>
            </w:r>
          </w:p>
        </w:tc>
        <w:tc>
          <w:tcPr>
            <w:tcW w:w="2340" w:type="dxa"/>
          </w:tcPr>
          <w:p w14:paraId="640B113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2340" w:type="dxa"/>
          </w:tcPr>
          <w:p w14:paraId="472ABB75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120</w:t>
            </w:r>
          </w:p>
        </w:tc>
      </w:tr>
      <w:tr w14:paraId="5F031E41">
        <w:trPr>
          <w:jc w:val="center"/>
        </w:trPr>
        <w:tc>
          <w:tcPr>
            <w:tcW w:w="2340" w:type="dxa"/>
          </w:tcPr>
          <w:p w14:paraId="02AC81E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40" w:type="dxa"/>
          </w:tcPr>
          <w:p w14:paraId="5C440D8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Herramientas de desarrollo (VS Code, Node.js, MySQL, GitHub)</w:t>
            </w:r>
          </w:p>
        </w:tc>
        <w:tc>
          <w:tcPr>
            <w:tcW w:w="2340" w:type="dxa"/>
          </w:tcPr>
          <w:p w14:paraId="3FACA87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671FA16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0</w:t>
            </w:r>
          </w:p>
        </w:tc>
      </w:tr>
      <w:tr w14:paraId="62F04D80">
        <w:trPr>
          <w:jc w:val="center"/>
        </w:trPr>
        <w:tc>
          <w:tcPr>
            <w:tcW w:w="2340" w:type="dxa"/>
          </w:tcPr>
          <w:p w14:paraId="0D896CD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40" w:type="dxa"/>
          </w:tcPr>
          <w:p w14:paraId="13D4288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Conectividad a internet (anual)</w:t>
            </w:r>
          </w:p>
        </w:tc>
        <w:tc>
          <w:tcPr>
            <w:tcW w:w="2340" w:type="dxa"/>
          </w:tcPr>
          <w:p w14:paraId="73D7291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2340" w:type="dxa"/>
          </w:tcPr>
          <w:p w14:paraId="456C472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300</w:t>
            </w:r>
          </w:p>
        </w:tc>
      </w:tr>
      <w:tr w14:paraId="62387846">
        <w:trPr>
          <w:jc w:val="center"/>
        </w:trPr>
        <w:tc>
          <w:tcPr>
            <w:tcW w:w="2340" w:type="dxa"/>
          </w:tcPr>
          <w:p w14:paraId="55F4459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40" w:type="dxa"/>
          </w:tcPr>
          <w:p w14:paraId="3B4F41E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Capacitación básica al personal</w:t>
            </w:r>
          </w:p>
        </w:tc>
        <w:tc>
          <w:tcPr>
            <w:tcW w:w="2340" w:type="dxa"/>
          </w:tcPr>
          <w:p w14:paraId="7004D84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2340" w:type="dxa"/>
          </w:tcPr>
          <w:p w14:paraId="1DE6017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200</w:t>
            </w:r>
          </w:p>
        </w:tc>
      </w:tr>
    </w:tbl>
    <w:p w14:paraId="5FC26498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E0F79C1">
      <w:pPr>
        <w:pStyle w:val="2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Gestión de riesgos</w:t>
      </w:r>
    </w:p>
    <w:p w14:paraId="0416BBEF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Identificación de riesgos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1A2A2BE">
        <w:trPr>
          <w:jc w:val="center"/>
        </w:trPr>
        <w:tc>
          <w:tcPr>
            <w:tcW w:w="2340" w:type="dxa"/>
          </w:tcPr>
          <w:p w14:paraId="1836555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2340" w:type="dxa"/>
          </w:tcPr>
          <w:p w14:paraId="5E06635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Descripción del riesgo</w:t>
            </w:r>
          </w:p>
        </w:tc>
        <w:tc>
          <w:tcPr>
            <w:tcW w:w="2340" w:type="dxa"/>
          </w:tcPr>
          <w:p w14:paraId="1D2FF6F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Tipo de riesgo</w:t>
            </w:r>
          </w:p>
        </w:tc>
        <w:tc>
          <w:tcPr>
            <w:tcW w:w="2340" w:type="dxa"/>
          </w:tcPr>
          <w:p w14:paraId="20E8723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Consecuencias principales</w:t>
            </w:r>
          </w:p>
        </w:tc>
      </w:tr>
      <w:tr w14:paraId="36666ACC">
        <w:trPr>
          <w:jc w:val="center"/>
        </w:trPr>
        <w:tc>
          <w:tcPr>
            <w:tcW w:w="2340" w:type="dxa"/>
          </w:tcPr>
          <w:p w14:paraId="77DD648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R1</w:t>
            </w:r>
          </w:p>
        </w:tc>
        <w:tc>
          <w:tcPr>
            <w:tcW w:w="2340" w:type="dxa"/>
          </w:tcPr>
          <w:p w14:paraId="357F02BD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Retrasos en la planificación por estimaciones inadecuadas, cambios en requerimientos o dificultades técnicas.</w:t>
            </w:r>
          </w:p>
        </w:tc>
        <w:tc>
          <w:tcPr>
            <w:tcW w:w="2340" w:type="dxa"/>
          </w:tcPr>
          <w:p w14:paraId="10133EF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Riesgo del proyecto</w:t>
            </w:r>
          </w:p>
        </w:tc>
        <w:tc>
          <w:tcPr>
            <w:tcW w:w="2340" w:type="dxa"/>
          </w:tcPr>
          <w:p w14:paraId="52C752C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Sobrecostos, incumplimiento de plazos e insatisfacción del cliente.</w:t>
            </w:r>
          </w:p>
        </w:tc>
      </w:tr>
      <w:tr w14:paraId="4AA565BD">
        <w:trPr>
          <w:jc w:val="center"/>
        </w:trPr>
        <w:tc>
          <w:tcPr>
            <w:tcW w:w="2340" w:type="dxa"/>
          </w:tcPr>
          <w:p w14:paraId="2331700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R2</w:t>
            </w:r>
          </w:p>
        </w:tc>
        <w:tc>
          <w:tcPr>
            <w:tcW w:w="2340" w:type="dxa"/>
          </w:tcPr>
          <w:p w14:paraId="347FF86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Falta de comunicación efectiva entre los miembros del equipo.</w:t>
            </w:r>
          </w:p>
        </w:tc>
        <w:tc>
          <w:tcPr>
            <w:tcW w:w="2340" w:type="dxa"/>
          </w:tcPr>
          <w:p w14:paraId="0C106CC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Riesgo organizacional</w:t>
            </w:r>
          </w:p>
        </w:tc>
        <w:tc>
          <w:tcPr>
            <w:tcW w:w="2340" w:type="dxa"/>
          </w:tcPr>
          <w:p w14:paraId="5DAC5B7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Errores en la interpretación, duplicación de tareas y retrasos.</w:t>
            </w:r>
          </w:p>
        </w:tc>
      </w:tr>
      <w:tr w14:paraId="498F5E9B">
        <w:trPr>
          <w:jc w:val="center"/>
        </w:trPr>
        <w:tc>
          <w:tcPr>
            <w:tcW w:w="2340" w:type="dxa"/>
          </w:tcPr>
          <w:p w14:paraId="54E6A7E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R3</w:t>
            </w:r>
          </w:p>
        </w:tc>
        <w:tc>
          <w:tcPr>
            <w:tcW w:w="2340" w:type="dxa"/>
          </w:tcPr>
          <w:p w14:paraId="6E6FFD1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Fallos en equipos o herramientas tecnológicas.</w:t>
            </w:r>
          </w:p>
        </w:tc>
        <w:tc>
          <w:tcPr>
            <w:tcW w:w="2340" w:type="dxa"/>
          </w:tcPr>
          <w:p w14:paraId="004F3012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Riesgo técnico</w:t>
            </w:r>
          </w:p>
        </w:tc>
        <w:tc>
          <w:tcPr>
            <w:tcW w:w="2340" w:type="dxa"/>
          </w:tcPr>
          <w:p w14:paraId="3BF58E8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Interrupciones del trabajo, pérdida de información y retrasos.</w:t>
            </w:r>
          </w:p>
        </w:tc>
      </w:tr>
      <w:tr w14:paraId="5CA3C495">
        <w:trPr>
          <w:jc w:val="center"/>
        </w:trPr>
        <w:tc>
          <w:tcPr>
            <w:tcW w:w="2340" w:type="dxa"/>
          </w:tcPr>
          <w:p w14:paraId="3D5E1E8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R4</w:t>
            </w:r>
          </w:p>
        </w:tc>
        <w:tc>
          <w:tcPr>
            <w:tcW w:w="2340" w:type="dxa"/>
          </w:tcPr>
          <w:p w14:paraId="68848F2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Cambios frecuentes en los requerimientos solicitados por el cliente o docente.</w:t>
            </w:r>
          </w:p>
        </w:tc>
        <w:tc>
          <w:tcPr>
            <w:tcW w:w="2340" w:type="dxa"/>
          </w:tcPr>
          <w:p w14:paraId="35DDF8C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Riesgo de alcance</w:t>
            </w:r>
          </w:p>
        </w:tc>
        <w:tc>
          <w:tcPr>
            <w:tcW w:w="2340" w:type="dxa"/>
          </w:tcPr>
          <w:p w14:paraId="18D9018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Incremento del esfuerzo, ampliación de tiempos e inconsistencias.</w:t>
            </w:r>
          </w:p>
        </w:tc>
      </w:tr>
      <w:tr w14:paraId="68285429">
        <w:trPr>
          <w:jc w:val="center"/>
        </w:trPr>
        <w:tc>
          <w:tcPr>
            <w:tcW w:w="2340" w:type="dxa"/>
          </w:tcPr>
          <w:p w14:paraId="5F4ED7C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R5</w:t>
            </w:r>
          </w:p>
        </w:tc>
        <w:tc>
          <w:tcPr>
            <w:tcW w:w="2340" w:type="dxa"/>
          </w:tcPr>
          <w:p w14:paraId="23E8A9F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Falta de experiencia del equipo en tecnologías como Node.js o MySQL.</w:t>
            </w:r>
          </w:p>
        </w:tc>
        <w:tc>
          <w:tcPr>
            <w:tcW w:w="2340" w:type="dxa"/>
          </w:tcPr>
          <w:p w14:paraId="1A576FB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Riesgo humano</w:t>
            </w:r>
          </w:p>
        </w:tc>
        <w:tc>
          <w:tcPr>
            <w:tcW w:w="2340" w:type="dxa"/>
          </w:tcPr>
          <w:p w14:paraId="2F40BC4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Errores en código, lentitud en el desarrollo y necesidad de refactorización.</w:t>
            </w:r>
          </w:p>
        </w:tc>
      </w:tr>
    </w:tbl>
    <w:p w14:paraId="4C239C3E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4F49EB7">
      <w:pPr>
        <w:pStyle w:val="2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Anexos</w:t>
      </w:r>
    </w:p>
    <w:p w14:paraId="21FF1EC5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A. Estructura sugerida del proyecto (MVC)</w:t>
      </w:r>
    </w:p>
    <w:p w14:paraId="7239A4E3">
      <w:pPr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>pait-hotel-pms/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src/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  config/          # variables de entorno, conexión BD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  models/          # entidades y consultas (SQL/ORM)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  controllers/     # lógica de negocio (validaciones)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  routes/          # endpoints REST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  views/           # vistas HTML (si aplica)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  middlewares/     # auth, roles, errores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public/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  css/             # styles.css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  img/             # recursos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app.js             # servidor</w:t>
      </w:r>
    </w:p>
    <w:p w14:paraId="07EA2F18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B. Endpoints mínimos (ejemplo)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1907"/>
        <w:gridCol w:w="2842"/>
        <w:gridCol w:w="2769"/>
      </w:tblGrid>
      <w:tr w14:paraId="42111FA9">
        <w:trPr>
          <w:jc w:val="center"/>
        </w:trPr>
        <w:tc>
          <w:tcPr>
            <w:tcW w:w="2340" w:type="dxa"/>
          </w:tcPr>
          <w:p w14:paraId="3CBB961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2340" w:type="dxa"/>
          </w:tcPr>
          <w:p w14:paraId="2B5BFDE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Método</w:t>
            </w:r>
          </w:p>
        </w:tc>
        <w:tc>
          <w:tcPr>
            <w:tcW w:w="2340" w:type="dxa"/>
          </w:tcPr>
          <w:p w14:paraId="78E65183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Ruta</w:t>
            </w:r>
          </w:p>
        </w:tc>
        <w:tc>
          <w:tcPr>
            <w:tcW w:w="2340" w:type="dxa"/>
          </w:tcPr>
          <w:p w14:paraId="781AED8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14:paraId="49865422">
        <w:trPr>
          <w:jc w:val="center"/>
        </w:trPr>
        <w:tc>
          <w:tcPr>
            <w:tcW w:w="2340" w:type="dxa"/>
          </w:tcPr>
          <w:p w14:paraId="1CB749B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Auth</w:t>
            </w:r>
          </w:p>
        </w:tc>
        <w:tc>
          <w:tcPr>
            <w:tcW w:w="2340" w:type="dxa"/>
          </w:tcPr>
          <w:p w14:paraId="7B83487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2340" w:type="dxa"/>
          </w:tcPr>
          <w:p w14:paraId="1E19048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/api/auth/login</w:t>
            </w:r>
          </w:p>
        </w:tc>
        <w:tc>
          <w:tcPr>
            <w:tcW w:w="2340" w:type="dxa"/>
          </w:tcPr>
          <w:p w14:paraId="3B55CE5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Inicia sesión y devuelve token/sesión.</w:t>
            </w:r>
          </w:p>
        </w:tc>
      </w:tr>
      <w:tr w14:paraId="7DC51D23">
        <w:trPr>
          <w:jc w:val="center"/>
        </w:trPr>
        <w:tc>
          <w:tcPr>
            <w:tcW w:w="2340" w:type="dxa"/>
          </w:tcPr>
          <w:p w14:paraId="7E03F5C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Usuarios</w:t>
            </w:r>
          </w:p>
        </w:tc>
        <w:tc>
          <w:tcPr>
            <w:tcW w:w="2340" w:type="dxa"/>
          </w:tcPr>
          <w:p w14:paraId="73300D8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2340" w:type="dxa"/>
          </w:tcPr>
          <w:p w14:paraId="09B7E7EF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/api/usuarios</w:t>
            </w:r>
          </w:p>
        </w:tc>
        <w:tc>
          <w:tcPr>
            <w:tcW w:w="2340" w:type="dxa"/>
          </w:tcPr>
          <w:p w14:paraId="5F3765E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Lista usuarios (solo admin).</w:t>
            </w:r>
          </w:p>
        </w:tc>
      </w:tr>
      <w:tr w14:paraId="0E258E1F">
        <w:trPr>
          <w:jc w:val="center"/>
        </w:trPr>
        <w:tc>
          <w:tcPr>
            <w:tcW w:w="2340" w:type="dxa"/>
          </w:tcPr>
          <w:p w14:paraId="453F4E79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Reservas</w:t>
            </w:r>
          </w:p>
        </w:tc>
        <w:tc>
          <w:tcPr>
            <w:tcW w:w="2340" w:type="dxa"/>
          </w:tcPr>
          <w:p w14:paraId="4245002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2340" w:type="dxa"/>
          </w:tcPr>
          <w:p w14:paraId="33A04E7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/api/reservas</w:t>
            </w:r>
          </w:p>
        </w:tc>
        <w:tc>
          <w:tcPr>
            <w:tcW w:w="2340" w:type="dxa"/>
          </w:tcPr>
          <w:p w14:paraId="2BD25D2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Crea una reserva con validación de disponibilidad.</w:t>
            </w:r>
          </w:p>
        </w:tc>
      </w:tr>
      <w:tr w14:paraId="6C0C0422">
        <w:trPr>
          <w:jc w:val="center"/>
        </w:trPr>
        <w:tc>
          <w:tcPr>
            <w:tcW w:w="2340" w:type="dxa"/>
          </w:tcPr>
          <w:p w14:paraId="3CF9ECD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Reservas</w:t>
            </w:r>
          </w:p>
        </w:tc>
        <w:tc>
          <w:tcPr>
            <w:tcW w:w="2340" w:type="dxa"/>
          </w:tcPr>
          <w:p w14:paraId="7F186CC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PUT</w:t>
            </w:r>
          </w:p>
        </w:tc>
        <w:tc>
          <w:tcPr>
            <w:tcW w:w="2340" w:type="dxa"/>
          </w:tcPr>
          <w:p w14:paraId="03FB0B6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/api/reservas/:id</w:t>
            </w:r>
          </w:p>
        </w:tc>
        <w:tc>
          <w:tcPr>
            <w:tcW w:w="2340" w:type="dxa"/>
          </w:tcPr>
          <w:p w14:paraId="3FD7587C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Actualiza reserva.</w:t>
            </w:r>
          </w:p>
        </w:tc>
      </w:tr>
      <w:tr w14:paraId="3330B5A3">
        <w:trPr>
          <w:jc w:val="center"/>
        </w:trPr>
        <w:tc>
          <w:tcPr>
            <w:tcW w:w="2340" w:type="dxa"/>
          </w:tcPr>
          <w:p w14:paraId="7668F4A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Habitaciones</w:t>
            </w:r>
          </w:p>
        </w:tc>
        <w:tc>
          <w:tcPr>
            <w:tcW w:w="2340" w:type="dxa"/>
          </w:tcPr>
          <w:p w14:paraId="3A63325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2340" w:type="dxa"/>
          </w:tcPr>
          <w:p w14:paraId="2F1BF777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/api/habitaciones</w:t>
            </w:r>
          </w:p>
        </w:tc>
        <w:tc>
          <w:tcPr>
            <w:tcW w:w="2340" w:type="dxa"/>
          </w:tcPr>
          <w:p w14:paraId="1A7AC14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Lista habitaciones y estado.</w:t>
            </w:r>
          </w:p>
        </w:tc>
      </w:tr>
      <w:tr w14:paraId="0C0D0544">
        <w:trPr>
          <w:jc w:val="center"/>
        </w:trPr>
        <w:tc>
          <w:tcPr>
            <w:tcW w:w="2340" w:type="dxa"/>
          </w:tcPr>
          <w:p w14:paraId="15319B2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Habitaciones</w:t>
            </w:r>
          </w:p>
        </w:tc>
        <w:tc>
          <w:tcPr>
            <w:tcW w:w="2340" w:type="dxa"/>
          </w:tcPr>
          <w:p w14:paraId="3359501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PATCH</w:t>
            </w:r>
          </w:p>
        </w:tc>
        <w:tc>
          <w:tcPr>
            <w:tcW w:w="2340" w:type="dxa"/>
          </w:tcPr>
          <w:p w14:paraId="5728AE3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/api/habitaciones/:id/estado</w:t>
            </w:r>
          </w:p>
        </w:tc>
        <w:tc>
          <w:tcPr>
            <w:tcW w:w="2340" w:type="dxa"/>
          </w:tcPr>
          <w:p w14:paraId="75989BC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Actualiza estado (limpieza/mantenimiento).</w:t>
            </w:r>
          </w:p>
        </w:tc>
      </w:tr>
      <w:tr w14:paraId="0CE27325">
        <w:trPr>
          <w:jc w:val="center"/>
        </w:trPr>
        <w:tc>
          <w:tcPr>
            <w:tcW w:w="2340" w:type="dxa"/>
          </w:tcPr>
          <w:p w14:paraId="19661A9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Pagos</w:t>
            </w:r>
          </w:p>
        </w:tc>
        <w:tc>
          <w:tcPr>
            <w:tcW w:w="2340" w:type="dxa"/>
          </w:tcPr>
          <w:p w14:paraId="3B78967A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2340" w:type="dxa"/>
          </w:tcPr>
          <w:p w14:paraId="7B3D20AE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/api/pagos</w:t>
            </w:r>
          </w:p>
        </w:tc>
        <w:tc>
          <w:tcPr>
            <w:tcW w:w="2340" w:type="dxa"/>
          </w:tcPr>
          <w:p w14:paraId="0D235634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Registra pago y genera comprobante.</w:t>
            </w:r>
          </w:p>
        </w:tc>
      </w:tr>
      <w:tr w14:paraId="365C02DA">
        <w:trPr>
          <w:jc w:val="center"/>
        </w:trPr>
        <w:tc>
          <w:tcPr>
            <w:tcW w:w="2340" w:type="dxa"/>
          </w:tcPr>
          <w:p w14:paraId="1D0955E8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Reportes</w:t>
            </w:r>
          </w:p>
        </w:tc>
        <w:tc>
          <w:tcPr>
            <w:tcW w:w="2340" w:type="dxa"/>
          </w:tcPr>
          <w:p w14:paraId="3D5A1CFB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2340" w:type="dxa"/>
          </w:tcPr>
          <w:p w14:paraId="1FB0CFA0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/api/reportes/ocupacion</w:t>
            </w:r>
          </w:p>
        </w:tc>
        <w:tc>
          <w:tcPr>
            <w:tcW w:w="2340" w:type="dxa"/>
          </w:tcPr>
          <w:p w14:paraId="7258CB11">
            <w:pPr>
              <w:spacing w:before="0" w:after="0" w:line="276" w:lineRule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</w:rPr>
              <w:t>Reporte simple de ocupación por fechas.</w:t>
            </w:r>
          </w:p>
        </w:tc>
      </w:tr>
    </w:tbl>
    <w:p w14:paraId="0DCC649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6BDA599">
      <w:pPr>
        <w:pStyle w:val="3"/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C. Fragmento de código (controlador de ejemplo)</w:t>
      </w:r>
    </w:p>
    <w:p w14:paraId="0C1C16B9">
      <w:pPr>
        <w:spacing w:before="0" w:after="0" w:line="48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>// controllers/reservas.controller.js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>export async function crearReserva(req, res){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const { id_habitacion, fecha_entrada, fecha_salida, id_huesped } = req.body;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// 1) Validar datos mínimos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if(!id_habitacion || !fecha_entrada || !fecha_salida || !id_huesped){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  return res.status(400).json({ mensaje: "Faltan datos obligatorios." });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}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// 2) Verificar disponibilidad (consulta a BD)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const disponible = await ReservaModel.habitacionDisponible(id_habitacion, fecha_entrada, fecha_salida);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if(!disponible){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  return res.status(409).json({ mensaje: "Habitación no disponible para ese rango." });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}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// 3) Crear reserva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const reserva = await ReservaModel.crear({ id_habitacion, fecha_entrada, fecha_salida, id_huesped });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 xml:space="preserve">  return res.status(201).json(reserva);</w:t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br w:type="textWrapping"/>
      </w:r>
      <w:r>
        <w:rPr>
          <w:rFonts w:hint="default" w:ascii="Times New Roman Regular" w:hAnsi="Times New Roman Regular" w:eastAsia="Courier New" w:cs="Times New Roman Regular"/>
          <w:color w:val="000000"/>
          <w:sz w:val="24"/>
          <w:szCs w:val="24"/>
        </w:rPr>
        <w:t>}</w:t>
      </w: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63470">
    <w:pPr>
      <w:pStyle w:val="23"/>
      <w:jc w:val="right"/>
    </w:pPr>
    <w:r>
      <w:rPr>
        <w:rFonts w:ascii="Times New Roman" w:hAnsi="Times New Roman"/>
        <w:color w:val="000000"/>
        <w:sz w:val="24"/>
      </w:rPr>
      <w:fldChar w:fldCharType="begin"/>
    </w:r>
    <w:r>
      <w:rPr>
        <w:rFonts w:ascii="Times New Roman" w:hAnsi="Times New Roman"/>
        <w:color w:val="000000"/>
        <w:sz w:val="24"/>
      </w:rPr>
      <w:instrText xml:space="preserve">PAGE</w:instrText>
    </w:r>
    <w:r>
      <w:rPr>
        <w:rFonts w:ascii="Times New Roman" w:hAnsi="Times New Roman"/>
        <w:color w:val="000000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FBB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Times New Roman"/>
      <w:color w:val="000000"/>
    </w:r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  <w:rPr>
      <w:rFonts w:ascii="Times New Roman" w:hAnsi="Times New Roman" w:eastAsia="Times New Roman"/>
      <w:color w:val="000000"/>
    </w:r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AlexanderDiaz</cp:lastModifiedBy>
  <dcterms:modified xsi:type="dcterms:W3CDTF">2025-12-17T00:39:18Z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3082-12.1.23152.23152</vt:lpwstr>
  </property>
  <property fmtid="{D5CDD505-2E9C-101B-9397-08002B2CF9AE}" pid="3" name="ICV">
    <vt:lpwstr>3D5C623B9FFB5D0F06424269A978B215_42</vt:lpwstr>
  </property>
</Properties>
</file>